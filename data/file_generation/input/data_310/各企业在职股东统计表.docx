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2B131" w14:textId="77777777" w:rsidR="0045027A" w:rsidRDefault="00000000">
      <w:pPr>
        <w:pStyle w:val="a8"/>
        <w:spacing w:before="108" w:afterLines="100" w:after="240" w:line="185" w:lineRule="auto"/>
        <w:ind w:left="11"/>
        <w:jc w:val="center"/>
        <w:outlineLvl w:val="0"/>
        <w:rPr>
          <w:rFonts w:ascii="方正小标宋_GBK" w:eastAsia="方正小标宋_GBK" w:hAnsi="方正小标宋_GBK" w:cs="方正小标宋_GBK"/>
          <w:sz w:val="44"/>
          <w:szCs w:val="44"/>
          <w:lang w:eastAsia="zh-CN"/>
        </w:rPr>
      </w:pPr>
      <w:r>
        <w:rPr>
          <w:rFonts w:ascii="方正小标宋_GBK" w:eastAsia="方正小标宋_GBK" w:hAnsi="方正小标宋_GBK" w:cs="方正小标宋_GBK" w:hint="eastAsia"/>
          <w:color w:val="111827"/>
          <w:spacing w:val="-2"/>
          <w:sz w:val="44"/>
          <w:szCs w:val="44"/>
          <w:lang w:eastAsia="zh-CN"/>
        </w:rPr>
        <w:t>2025年企业股东名单汇总表整理</w:t>
      </w:r>
    </w:p>
    <w:p w14:paraId="5EC46C81" w14:textId="77777777" w:rsidR="0045027A" w:rsidRDefault="00000000">
      <w:pPr>
        <w:pStyle w:val="a8"/>
        <w:kinsoku w:val="0"/>
        <w:autoSpaceDE w:val="0"/>
        <w:autoSpaceDN w:val="0"/>
        <w:adjustRightInd w:val="0"/>
        <w:snapToGrid w:val="0"/>
        <w:spacing w:before="103" w:line="500" w:lineRule="exact"/>
        <w:textAlignment w:val="baseline"/>
        <w:rPr>
          <w:color w:val="080807"/>
          <w:spacing w:val="-2"/>
          <w:sz w:val="30"/>
          <w:szCs w:val="30"/>
          <w:lang w:eastAsia="zh-CN"/>
        </w:rPr>
      </w:pPr>
      <w:r>
        <w:rPr>
          <w:rFonts w:ascii="SimHei" w:eastAsia="SimHei" w:hAnsi="SimHei" w:cs="SimHei" w:hint="eastAsia"/>
          <w:color w:val="111827"/>
          <w:spacing w:val="5"/>
          <w:sz w:val="36"/>
          <w:szCs w:val="36"/>
          <w:lang w:eastAsia="zh-CN"/>
        </w:rPr>
        <w:t>一、企业总统计：506人</w:t>
      </w:r>
    </w:p>
    <w:p w14:paraId="30838A8C" w14:textId="77777777" w:rsidR="0045027A" w:rsidRDefault="0045027A">
      <w:pPr>
        <w:pStyle w:val="a8"/>
        <w:kinsoku w:val="0"/>
        <w:autoSpaceDE w:val="0"/>
        <w:autoSpaceDN w:val="0"/>
        <w:adjustRightInd w:val="0"/>
        <w:snapToGrid w:val="0"/>
        <w:spacing w:before="103" w:line="500" w:lineRule="exact"/>
        <w:textAlignment w:val="baseline"/>
        <w:rPr>
          <w:color w:val="080807"/>
          <w:spacing w:val="-2"/>
          <w:sz w:val="30"/>
          <w:szCs w:val="30"/>
          <w:lang w:eastAsia="zh-CN"/>
        </w:rPr>
      </w:pPr>
    </w:p>
    <w:p w14:paraId="4166F619" w14:textId="77777777" w:rsidR="0045027A" w:rsidRDefault="00000000">
      <w:pPr>
        <w:pStyle w:val="a8"/>
        <w:kinsoku w:val="0"/>
        <w:autoSpaceDE w:val="0"/>
        <w:autoSpaceDN w:val="0"/>
        <w:adjustRightInd w:val="0"/>
        <w:snapToGrid w:val="0"/>
        <w:spacing w:before="103" w:line="500" w:lineRule="exact"/>
        <w:textAlignment w:val="baseline"/>
        <w:rPr>
          <w:rFonts w:eastAsia="SimHei"/>
          <w:color w:val="080807"/>
          <w:spacing w:val="-2"/>
          <w:sz w:val="30"/>
          <w:szCs w:val="30"/>
          <w:lang w:eastAsia="zh-CN"/>
        </w:rPr>
      </w:pPr>
      <w:r>
        <w:rPr>
          <w:rFonts w:ascii="SimHei" w:eastAsia="SimHei" w:hAnsi="SimHei" w:cs="SimHei" w:hint="eastAsia"/>
          <w:color w:val="111827"/>
          <w:spacing w:val="5"/>
          <w:sz w:val="36"/>
          <w:szCs w:val="36"/>
          <w:lang w:eastAsia="zh-CN"/>
        </w:rPr>
        <w:t>二、各企业具体统计：</w:t>
      </w:r>
    </w:p>
    <w:tbl>
      <w:tblPr>
        <w:tblStyle w:val="af4"/>
        <w:tblW w:w="4871" w:type="pct"/>
        <w:tblLook w:val="04A0" w:firstRow="1" w:lastRow="0" w:firstColumn="1" w:lastColumn="0" w:noHBand="0" w:noVBand="1"/>
      </w:tblPr>
      <w:tblGrid>
        <w:gridCol w:w="1946"/>
        <w:gridCol w:w="3422"/>
        <w:gridCol w:w="3260"/>
      </w:tblGrid>
      <w:tr w:rsidR="0045027A" w14:paraId="357F00E2" w14:textId="77777777">
        <w:trPr>
          <w:trHeight w:hRule="exact" w:val="680"/>
        </w:trPr>
        <w:tc>
          <w:tcPr>
            <w:tcW w:w="1127" w:type="pct"/>
            <w:vAlign w:val="center"/>
          </w:tcPr>
          <w:p w14:paraId="25FC03BC" w14:textId="77777777" w:rsidR="0045027A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b/>
                <w:sz w:val="32"/>
                <w:szCs w:val="32"/>
              </w:rPr>
              <w:t>序号</w:t>
            </w:r>
            <w:proofErr w:type="spellEnd"/>
          </w:p>
        </w:tc>
        <w:tc>
          <w:tcPr>
            <w:tcW w:w="1983" w:type="pct"/>
            <w:vAlign w:val="center"/>
          </w:tcPr>
          <w:p w14:paraId="5028174A" w14:textId="77777777" w:rsidR="0045027A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b/>
                <w:sz w:val="32"/>
                <w:szCs w:val="32"/>
              </w:rPr>
              <w:t>单位名称</w:t>
            </w:r>
            <w:proofErr w:type="spellEnd"/>
          </w:p>
        </w:tc>
        <w:tc>
          <w:tcPr>
            <w:tcW w:w="1889" w:type="pct"/>
            <w:vAlign w:val="center"/>
          </w:tcPr>
          <w:p w14:paraId="2D12637A" w14:textId="77777777" w:rsidR="0045027A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b/>
                <w:sz w:val="32"/>
                <w:szCs w:val="32"/>
              </w:rPr>
              <w:t>人数</w:t>
            </w:r>
            <w:proofErr w:type="spellEnd"/>
          </w:p>
        </w:tc>
      </w:tr>
      <w:tr w:rsidR="0045027A" w14:paraId="1E46C49E" w14:textId="77777777">
        <w:trPr>
          <w:trHeight w:hRule="exact" w:val="680"/>
        </w:trPr>
        <w:tc>
          <w:tcPr>
            <w:tcW w:w="1127" w:type="pct"/>
            <w:vAlign w:val="center"/>
          </w:tcPr>
          <w:p w14:paraId="6451B577" w14:textId="77777777" w:rsidR="0045027A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983" w:type="pct"/>
            <w:vAlign w:val="center"/>
          </w:tcPr>
          <w:p w14:paraId="2DAB8E7E" w14:textId="06BD53EF" w:rsidR="0045027A" w:rsidRDefault="00FF7E25">
            <w:pPr>
              <w:spacing w:after="0" w:line="240" w:lineRule="auto"/>
              <w:jc w:val="center"/>
              <w:rPr>
                <w:rFonts w:hint="eastAsia"/>
                <w:sz w:val="32"/>
                <w:szCs w:val="32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  <w:lang w:eastAsia="zh-CN"/>
              </w:rPr>
              <w:t>单位A</w:t>
            </w:r>
          </w:p>
        </w:tc>
        <w:tc>
          <w:tcPr>
            <w:tcW w:w="1889" w:type="pct"/>
            <w:vAlign w:val="center"/>
          </w:tcPr>
          <w:p w14:paraId="29863FB5" w14:textId="77777777" w:rsidR="0045027A" w:rsidRDefault="00000000">
            <w:pPr>
              <w:spacing w:after="0" w:line="240" w:lineRule="auto"/>
              <w:jc w:val="center"/>
              <w:rPr>
                <w:rFonts w:eastAsia="宋体"/>
                <w:sz w:val="32"/>
                <w:szCs w:val="32"/>
                <w:lang w:eastAsia="zh-CN"/>
              </w:rPr>
            </w:pPr>
            <w:r>
              <w:rPr>
                <w:sz w:val="32"/>
                <w:szCs w:val="32"/>
              </w:rPr>
              <w:t>2</w:t>
            </w:r>
            <w:r>
              <w:rPr>
                <w:rFonts w:eastAsia="宋体" w:hint="eastAsia"/>
                <w:sz w:val="32"/>
                <w:szCs w:val="32"/>
                <w:lang w:eastAsia="zh-CN"/>
              </w:rPr>
              <w:t>4</w:t>
            </w:r>
          </w:p>
        </w:tc>
      </w:tr>
      <w:tr w:rsidR="0045027A" w14:paraId="30E258B7" w14:textId="77777777">
        <w:trPr>
          <w:trHeight w:hRule="exact" w:val="680"/>
        </w:trPr>
        <w:tc>
          <w:tcPr>
            <w:tcW w:w="1127" w:type="pct"/>
            <w:vAlign w:val="center"/>
          </w:tcPr>
          <w:p w14:paraId="1BF1AE47" w14:textId="77777777" w:rsidR="0045027A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983" w:type="pct"/>
            <w:vAlign w:val="center"/>
          </w:tcPr>
          <w:p w14:paraId="21B79B35" w14:textId="1BC851D4" w:rsidR="0045027A" w:rsidRDefault="00FF7E2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  <w:lang w:eastAsia="zh-CN"/>
              </w:rPr>
              <w:t>单位</w:t>
            </w:r>
            <w:r>
              <w:rPr>
                <w:rFonts w:ascii="微软雅黑" w:eastAsia="微软雅黑" w:hAnsi="微软雅黑" w:cs="微软雅黑" w:hint="eastAsia"/>
                <w:sz w:val="32"/>
                <w:szCs w:val="32"/>
                <w:lang w:eastAsia="zh-CN"/>
              </w:rPr>
              <w:t>B</w:t>
            </w:r>
          </w:p>
        </w:tc>
        <w:tc>
          <w:tcPr>
            <w:tcW w:w="1889" w:type="pct"/>
            <w:vAlign w:val="center"/>
          </w:tcPr>
          <w:p w14:paraId="1BCA09B0" w14:textId="77777777" w:rsidR="0045027A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114</w:t>
            </w:r>
          </w:p>
        </w:tc>
      </w:tr>
      <w:tr w:rsidR="0045027A" w14:paraId="67776095" w14:textId="77777777">
        <w:trPr>
          <w:trHeight w:hRule="exact" w:val="680"/>
        </w:trPr>
        <w:tc>
          <w:tcPr>
            <w:tcW w:w="1127" w:type="pct"/>
            <w:vAlign w:val="center"/>
          </w:tcPr>
          <w:p w14:paraId="76722BA9" w14:textId="77777777" w:rsidR="0045027A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983" w:type="pct"/>
            <w:vAlign w:val="center"/>
          </w:tcPr>
          <w:p w14:paraId="1501E1AA" w14:textId="3C591D22" w:rsidR="0045027A" w:rsidRDefault="00FF7E25">
            <w:pPr>
              <w:spacing w:after="0" w:line="240" w:lineRule="auto"/>
              <w:jc w:val="center"/>
              <w:rPr>
                <w:rFonts w:hint="eastAsia"/>
                <w:sz w:val="32"/>
                <w:szCs w:val="32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  <w:lang w:eastAsia="zh-CN"/>
              </w:rPr>
              <w:t>单位</w:t>
            </w:r>
            <w:r>
              <w:rPr>
                <w:rFonts w:ascii="微软雅黑" w:eastAsia="微软雅黑" w:hAnsi="微软雅黑" w:cs="微软雅黑" w:hint="eastAsia"/>
                <w:sz w:val="32"/>
                <w:szCs w:val="32"/>
                <w:lang w:eastAsia="zh-CN"/>
              </w:rPr>
              <w:t>C</w:t>
            </w:r>
          </w:p>
        </w:tc>
        <w:tc>
          <w:tcPr>
            <w:tcW w:w="1889" w:type="pct"/>
            <w:vAlign w:val="center"/>
          </w:tcPr>
          <w:p w14:paraId="043B068F" w14:textId="77777777" w:rsidR="0045027A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127</w:t>
            </w:r>
          </w:p>
        </w:tc>
      </w:tr>
      <w:tr w:rsidR="0045027A" w14:paraId="63B1A92F" w14:textId="77777777">
        <w:trPr>
          <w:trHeight w:hRule="exact" w:val="680"/>
        </w:trPr>
        <w:tc>
          <w:tcPr>
            <w:tcW w:w="1127" w:type="pct"/>
            <w:vAlign w:val="center"/>
          </w:tcPr>
          <w:p w14:paraId="69C11CA7" w14:textId="77777777" w:rsidR="0045027A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983" w:type="pct"/>
            <w:vAlign w:val="center"/>
          </w:tcPr>
          <w:p w14:paraId="30751B6B" w14:textId="7A58EB7B" w:rsidR="0045027A" w:rsidRDefault="00FF7E2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  <w:lang w:eastAsia="zh-CN"/>
              </w:rPr>
              <w:t>单位</w:t>
            </w:r>
            <w:r>
              <w:rPr>
                <w:rFonts w:ascii="微软雅黑" w:eastAsia="微软雅黑" w:hAnsi="微软雅黑" w:cs="微软雅黑" w:hint="eastAsia"/>
                <w:sz w:val="32"/>
                <w:szCs w:val="32"/>
                <w:lang w:eastAsia="zh-CN"/>
              </w:rPr>
              <w:t>D</w:t>
            </w:r>
          </w:p>
        </w:tc>
        <w:tc>
          <w:tcPr>
            <w:tcW w:w="1889" w:type="pct"/>
            <w:vAlign w:val="center"/>
          </w:tcPr>
          <w:p w14:paraId="17A9AF2A" w14:textId="77777777" w:rsidR="0045027A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65</w:t>
            </w:r>
          </w:p>
        </w:tc>
      </w:tr>
      <w:tr w:rsidR="0045027A" w14:paraId="46163FC1" w14:textId="77777777">
        <w:trPr>
          <w:trHeight w:hRule="exact" w:val="680"/>
        </w:trPr>
        <w:tc>
          <w:tcPr>
            <w:tcW w:w="1127" w:type="pct"/>
            <w:vAlign w:val="center"/>
          </w:tcPr>
          <w:p w14:paraId="31B4627E" w14:textId="77777777" w:rsidR="0045027A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983" w:type="pct"/>
            <w:vAlign w:val="center"/>
          </w:tcPr>
          <w:p w14:paraId="70333D42" w14:textId="0E165D9E" w:rsidR="0045027A" w:rsidRDefault="00FF7E2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  <w:lang w:eastAsia="zh-CN"/>
              </w:rPr>
              <w:t>单位</w:t>
            </w:r>
            <w:r>
              <w:rPr>
                <w:rFonts w:ascii="微软雅黑" w:eastAsia="微软雅黑" w:hAnsi="微软雅黑" w:cs="微软雅黑" w:hint="eastAsia"/>
                <w:sz w:val="32"/>
                <w:szCs w:val="32"/>
                <w:lang w:eastAsia="zh-CN"/>
              </w:rPr>
              <w:t>E</w:t>
            </w:r>
          </w:p>
        </w:tc>
        <w:tc>
          <w:tcPr>
            <w:tcW w:w="1889" w:type="pct"/>
            <w:vAlign w:val="center"/>
          </w:tcPr>
          <w:p w14:paraId="78C203BC" w14:textId="77777777" w:rsidR="0045027A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29</w:t>
            </w:r>
          </w:p>
        </w:tc>
      </w:tr>
      <w:tr w:rsidR="0045027A" w14:paraId="358C29F4" w14:textId="77777777">
        <w:trPr>
          <w:trHeight w:hRule="exact" w:val="680"/>
        </w:trPr>
        <w:tc>
          <w:tcPr>
            <w:tcW w:w="1127" w:type="pct"/>
            <w:vAlign w:val="center"/>
          </w:tcPr>
          <w:p w14:paraId="5E989DB6" w14:textId="77777777" w:rsidR="0045027A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1983" w:type="pct"/>
            <w:vAlign w:val="center"/>
          </w:tcPr>
          <w:p w14:paraId="1FE73DB7" w14:textId="46409455" w:rsidR="0045027A" w:rsidRDefault="00FF7E2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  <w:lang w:eastAsia="zh-CN"/>
              </w:rPr>
              <w:t>单位</w:t>
            </w:r>
            <w:r>
              <w:rPr>
                <w:rFonts w:ascii="微软雅黑" w:eastAsia="微软雅黑" w:hAnsi="微软雅黑" w:cs="微软雅黑" w:hint="eastAsia"/>
                <w:sz w:val="32"/>
                <w:szCs w:val="32"/>
                <w:lang w:eastAsia="zh-CN"/>
              </w:rPr>
              <w:t>F</w:t>
            </w:r>
          </w:p>
        </w:tc>
        <w:tc>
          <w:tcPr>
            <w:tcW w:w="1889" w:type="pct"/>
            <w:vAlign w:val="center"/>
          </w:tcPr>
          <w:p w14:paraId="05374CDB" w14:textId="77777777" w:rsidR="0045027A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41</w:t>
            </w:r>
          </w:p>
        </w:tc>
      </w:tr>
      <w:tr w:rsidR="0045027A" w14:paraId="4B6A02F5" w14:textId="77777777">
        <w:trPr>
          <w:trHeight w:hRule="exact" w:val="680"/>
        </w:trPr>
        <w:tc>
          <w:tcPr>
            <w:tcW w:w="1127" w:type="pct"/>
            <w:vAlign w:val="center"/>
          </w:tcPr>
          <w:p w14:paraId="5D32388D" w14:textId="77777777" w:rsidR="0045027A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  <w:tc>
          <w:tcPr>
            <w:tcW w:w="1983" w:type="pct"/>
            <w:vAlign w:val="center"/>
          </w:tcPr>
          <w:p w14:paraId="6AB05AED" w14:textId="391124CA" w:rsidR="0045027A" w:rsidRDefault="00FF7E2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  <w:lang w:eastAsia="zh-CN"/>
              </w:rPr>
              <w:t>单位</w:t>
            </w:r>
            <w:r>
              <w:rPr>
                <w:rFonts w:ascii="微软雅黑" w:eastAsia="微软雅黑" w:hAnsi="微软雅黑" w:cs="微软雅黑" w:hint="eastAsia"/>
                <w:sz w:val="32"/>
                <w:szCs w:val="32"/>
                <w:lang w:eastAsia="zh-CN"/>
              </w:rPr>
              <w:t>G</w:t>
            </w:r>
          </w:p>
        </w:tc>
        <w:tc>
          <w:tcPr>
            <w:tcW w:w="1889" w:type="pct"/>
            <w:vAlign w:val="center"/>
          </w:tcPr>
          <w:p w14:paraId="0A9D30E9" w14:textId="77777777" w:rsidR="0045027A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26</w:t>
            </w:r>
          </w:p>
        </w:tc>
      </w:tr>
      <w:tr w:rsidR="0045027A" w14:paraId="3D5AF507" w14:textId="77777777">
        <w:trPr>
          <w:trHeight w:hRule="exact" w:val="680"/>
        </w:trPr>
        <w:tc>
          <w:tcPr>
            <w:tcW w:w="1127" w:type="pct"/>
            <w:vAlign w:val="center"/>
          </w:tcPr>
          <w:p w14:paraId="3D004034" w14:textId="77777777" w:rsidR="0045027A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  <w:tc>
          <w:tcPr>
            <w:tcW w:w="1983" w:type="pct"/>
            <w:vAlign w:val="center"/>
          </w:tcPr>
          <w:p w14:paraId="4DABE481" w14:textId="35A07857" w:rsidR="0045027A" w:rsidRDefault="00FF7E2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  <w:lang w:eastAsia="zh-CN"/>
              </w:rPr>
              <w:t>单位</w:t>
            </w:r>
            <w:r>
              <w:rPr>
                <w:rFonts w:ascii="微软雅黑" w:eastAsia="微软雅黑" w:hAnsi="微软雅黑" w:cs="微软雅黑" w:hint="eastAsia"/>
                <w:sz w:val="32"/>
                <w:szCs w:val="32"/>
                <w:lang w:eastAsia="zh-CN"/>
              </w:rPr>
              <w:t>H</w:t>
            </w:r>
          </w:p>
        </w:tc>
        <w:tc>
          <w:tcPr>
            <w:tcW w:w="1889" w:type="pct"/>
            <w:vAlign w:val="center"/>
          </w:tcPr>
          <w:p w14:paraId="566A0BFE" w14:textId="77777777" w:rsidR="0045027A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</w:tr>
      <w:tr w:rsidR="0045027A" w14:paraId="535D0E0B" w14:textId="77777777">
        <w:trPr>
          <w:trHeight w:hRule="exact" w:val="680"/>
        </w:trPr>
        <w:tc>
          <w:tcPr>
            <w:tcW w:w="1127" w:type="pct"/>
            <w:vAlign w:val="center"/>
          </w:tcPr>
          <w:p w14:paraId="6576DAA4" w14:textId="77777777" w:rsidR="0045027A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  <w:tc>
          <w:tcPr>
            <w:tcW w:w="1983" w:type="pct"/>
            <w:vAlign w:val="center"/>
          </w:tcPr>
          <w:p w14:paraId="1BAEC243" w14:textId="6CCC17AA" w:rsidR="0045027A" w:rsidRDefault="00FF7E2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  <w:lang w:eastAsia="zh-CN"/>
              </w:rPr>
              <w:t>单位</w:t>
            </w:r>
            <w:r>
              <w:rPr>
                <w:rFonts w:ascii="微软雅黑" w:eastAsia="微软雅黑" w:hAnsi="微软雅黑" w:cs="微软雅黑" w:hint="eastAsia"/>
                <w:sz w:val="32"/>
                <w:szCs w:val="32"/>
                <w:lang w:eastAsia="zh-CN"/>
              </w:rPr>
              <w:t>I</w:t>
            </w:r>
          </w:p>
        </w:tc>
        <w:tc>
          <w:tcPr>
            <w:tcW w:w="1889" w:type="pct"/>
            <w:vAlign w:val="center"/>
          </w:tcPr>
          <w:p w14:paraId="1A5F4169" w14:textId="77777777" w:rsidR="0045027A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42</w:t>
            </w:r>
          </w:p>
        </w:tc>
      </w:tr>
      <w:tr w:rsidR="0045027A" w14:paraId="68AF9184" w14:textId="77777777">
        <w:trPr>
          <w:trHeight w:hRule="exact" w:val="680"/>
        </w:trPr>
        <w:tc>
          <w:tcPr>
            <w:tcW w:w="1127" w:type="pct"/>
            <w:vAlign w:val="center"/>
          </w:tcPr>
          <w:p w14:paraId="33F09EFA" w14:textId="77777777" w:rsidR="0045027A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  <w:tc>
          <w:tcPr>
            <w:tcW w:w="1983" w:type="pct"/>
            <w:vAlign w:val="center"/>
          </w:tcPr>
          <w:p w14:paraId="310FB4A3" w14:textId="1F50603F" w:rsidR="0045027A" w:rsidRDefault="00FF7E2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  <w:lang w:eastAsia="zh-CN"/>
              </w:rPr>
              <w:t>单位</w:t>
            </w:r>
            <w:r>
              <w:rPr>
                <w:rFonts w:ascii="微软雅黑" w:eastAsia="微软雅黑" w:hAnsi="微软雅黑" w:cs="微软雅黑"/>
                <w:sz w:val="32"/>
                <w:szCs w:val="32"/>
                <w:lang w:eastAsia="zh-CN"/>
              </w:rPr>
              <w:t>J</w:t>
            </w:r>
          </w:p>
        </w:tc>
        <w:tc>
          <w:tcPr>
            <w:tcW w:w="1889" w:type="pct"/>
            <w:vAlign w:val="center"/>
          </w:tcPr>
          <w:p w14:paraId="4291A68F" w14:textId="77777777" w:rsidR="0045027A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18</w:t>
            </w:r>
          </w:p>
        </w:tc>
      </w:tr>
      <w:tr w:rsidR="0045027A" w14:paraId="5161EA94" w14:textId="77777777">
        <w:trPr>
          <w:trHeight w:hRule="exact" w:val="680"/>
        </w:trPr>
        <w:tc>
          <w:tcPr>
            <w:tcW w:w="1127" w:type="pct"/>
            <w:vAlign w:val="center"/>
          </w:tcPr>
          <w:p w14:paraId="326E5F6D" w14:textId="77777777" w:rsidR="0045027A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983" w:type="pct"/>
            <w:vAlign w:val="center"/>
          </w:tcPr>
          <w:p w14:paraId="4F4FB6B5" w14:textId="18390BA1" w:rsidR="0045027A" w:rsidRDefault="00FF7E2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  <w:lang w:eastAsia="zh-CN"/>
              </w:rPr>
              <w:t>单位</w:t>
            </w:r>
            <w:r>
              <w:rPr>
                <w:sz w:val="32"/>
                <w:szCs w:val="32"/>
              </w:rPr>
              <w:t>K</w:t>
            </w:r>
          </w:p>
        </w:tc>
        <w:tc>
          <w:tcPr>
            <w:tcW w:w="1889" w:type="pct"/>
            <w:vAlign w:val="center"/>
          </w:tcPr>
          <w:p w14:paraId="40211CFD" w14:textId="77777777" w:rsidR="0045027A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</w:tr>
      <w:tr w:rsidR="0045027A" w14:paraId="07653E11" w14:textId="77777777">
        <w:trPr>
          <w:trHeight w:hRule="exact" w:val="680"/>
        </w:trPr>
        <w:tc>
          <w:tcPr>
            <w:tcW w:w="1127" w:type="pct"/>
            <w:vAlign w:val="center"/>
          </w:tcPr>
          <w:p w14:paraId="34711359" w14:textId="77777777" w:rsidR="0045027A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983" w:type="pct"/>
            <w:vAlign w:val="center"/>
          </w:tcPr>
          <w:p w14:paraId="7100002A" w14:textId="1484030E" w:rsidR="0045027A" w:rsidRDefault="00FF7E25">
            <w:pPr>
              <w:spacing w:after="0" w:line="240" w:lineRule="auto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32"/>
                <w:lang w:eastAsia="zh-CN"/>
              </w:rPr>
              <w:t>单位</w:t>
            </w:r>
            <w:r>
              <w:rPr>
                <w:rFonts w:ascii="微软雅黑" w:eastAsia="微软雅黑" w:hAnsi="微软雅黑" w:cs="微软雅黑"/>
                <w:sz w:val="32"/>
                <w:szCs w:val="32"/>
                <w:lang w:eastAsia="zh-CN"/>
              </w:rPr>
              <w:t>L</w:t>
            </w:r>
          </w:p>
        </w:tc>
        <w:tc>
          <w:tcPr>
            <w:tcW w:w="1889" w:type="pct"/>
            <w:vAlign w:val="center"/>
          </w:tcPr>
          <w:p w14:paraId="28134C5C" w14:textId="77777777" w:rsidR="0045027A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</w:tr>
      <w:tr w:rsidR="0045027A" w14:paraId="4E43737E" w14:textId="77777777">
        <w:trPr>
          <w:trHeight w:hRule="exact" w:val="680"/>
        </w:trPr>
        <w:tc>
          <w:tcPr>
            <w:tcW w:w="1127" w:type="pct"/>
            <w:vAlign w:val="center"/>
          </w:tcPr>
          <w:p w14:paraId="520AC115" w14:textId="77777777" w:rsidR="0045027A" w:rsidRDefault="0045027A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983" w:type="pct"/>
            <w:vAlign w:val="center"/>
          </w:tcPr>
          <w:p w14:paraId="019E113C" w14:textId="77777777" w:rsidR="0045027A" w:rsidRDefault="0000000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b/>
                <w:sz w:val="32"/>
                <w:szCs w:val="32"/>
              </w:rPr>
              <w:t>合计</w:t>
            </w:r>
            <w:proofErr w:type="spellEnd"/>
          </w:p>
        </w:tc>
        <w:tc>
          <w:tcPr>
            <w:tcW w:w="1889" w:type="pct"/>
            <w:vAlign w:val="center"/>
          </w:tcPr>
          <w:p w14:paraId="2807CCAB" w14:textId="77777777" w:rsidR="0045027A" w:rsidRDefault="00000000">
            <w:pPr>
              <w:spacing w:after="0" w:line="240" w:lineRule="auto"/>
              <w:jc w:val="center"/>
              <w:rPr>
                <w:rFonts w:eastAsia="宋体"/>
                <w:sz w:val="32"/>
                <w:szCs w:val="32"/>
                <w:lang w:eastAsia="zh-CN"/>
              </w:rPr>
            </w:pPr>
            <w:r>
              <w:rPr>
                <w:b/>
                <w:sz w:val="32"/>
                <w:szCs w:val="32"/>
              </w:rPr>
              <w:t>50</w:t>
            </w:r>
            <w:r>
              <w:rPr>
                <w:rFonts w:eastAsia="宋体" w:hint="eastAsia"/>
                <w:b/>
                <w:sz w:val="32"/>
                <w:szCs w:val="32"/>
                <w:lang w:eastAsia="zh-CN"/>
              </w:rPr>
              <w:t>6</w:t>
            </w:r>
          </w:p>
        </w:tc>
      </w:tr>
    </w:tbl>
    <w:p w14:paraId="0CB29709" w14:textId="77777777" w:rsidR="0045027A" w:rsidRDefault="0045027A"/>
    <w:sectPr w:rsidR="0045027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A2132" w14:textId="77777777" w:rsidR="00CD30D6" w:rsidRDefault="00CD30D6">
      <w:pPr>
        <w:spacing w:line="240" w:lineRule="auto"/>
      </w:pPr>
      <w:r>
        <w:separator/>
      </w:r>
    </w:p>
  </w:endnote>
  <w:endnote w:type="continuationSeparator" w:id="0">
    <w:p w14:paraId="2FC56B33" w14:textId="77777777" w:rsidR="00CD30D6" w:rsidRDefault="00CD30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方正小标宋_GBK">
    <w:altName w:val="微软雅黑"/>
    <w:panose1 w:val="020B0604020202020204"/>
    <w:charset w:val="86"/>
    <w:family w:val="auto"/>
    <w:pitch w:val="default"/>
    <w:sig w:usb0="00000001" w:usb1="080E0000" w:usb2="0000000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85D9D" w14:textId="77777777" w:rsidR="00CD30D6" w:rsidRDefault="00CD30D6">
      <w:pPr>
        <w:spacing w:after="0"/>
      </w:pPr>
      <w:r>
        <w:separator/>
      </w:r>
    </w:p>
  </w:footnote>
  <w:footnote w:type="continuationSeparator" w:id="0">
    <w:p w14:paraId="370579C4" w14:textId="77777777" w:rsidR="00CD30D6" w:rsidRDefault="00CD30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89734294">
    <w:abstractNumId w:val="1"/>
  </w:num>
  <w:num w:numId="2" w16cid:durableId="887566721">
    <w:abstractNumId w:val="4"/>
  </w:num>
  <w:num w:numId="3" w16cid:durableId="528572899">
    <w:abstractNumId w:val="5"/>
  </w:num>
  <w:num w:numId="4" w16cid:durableId="1601914016">
    <w:abstractNumId w:val="2"/>
  </w:num>
  <w:num w:numId="5" w16cid:durableId="2074042480">
    <w:abstractNumId w:val="0"/>
  </w:num>
  <w:num w:numId="6" w16cid:durableId="2588314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6B3"/>
    <w:rsid w:val="0015074B"/>
    <w:rsid w:val="0029639D"/>
    <w:rsid w:val="00326F90"/>
    <w:rsid w:val="0045027A"/>
    <w:rsid w:val="00AA1D8D"/>
    <w:rsid w:val="00B47730"/>
    <w:rsid w:val="00CB0664"/>
    <w:rsid w:val="00CD30D6"/>
    <w:rsid w:val="00FC693F"/>
    <w:rsid w:val="00FF7E25"/>
    <w:rsid w:val="0EB46C44"/>
    <w:rsid w:val="26E3376C"/>
    <w:rsid w:val="646F279F"/>
    <w:rsid w:val="76A9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80435C9"/>
  <w14:defaultImageDpi w14:val="300"/>
  <w15:docId w15:val="{33CBB91C-04D7-2141-8600-5BE85BBBA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8C7B6C620067247A35EF62A3E68EE62" ma:contentTypeVersion="2" ma:contentTypeDescription="新建文档。" ma:contentTypeScope="" ma:versionID="afb9c51b290a08b96651a149e23bf63d">
  <xsd:schema xmlns:xsd="http://www.w3.org/2001/XMLSchema" xmlns:xs="http://www.w3.org/2001/XMLSchema" xmlns:p="http://schemas.microsoft.com/office/2006/metadata/properties" xmlns:ns2="eca6eae4-1627-4e8d-9a6b-5b4dd91506e7" targetNamespace="http://schemas.microsoft.com/office/2006/metadata/properties" ma:root="true" ma:fieldsID="5c256d110dbc588a3a1a6b419ffcea87" ns2:_="">
    <xsd:import namespace="eca6eae4-1627-4e8d-9a6b-5b4dd91506e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6eae4-1627-4e8d-9a6b-5b4dd91506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D3F208-0A9C-428A-8041-A02B8F9FA823}"/>
</file>

<file path=customXml/itemProps3.xml><?xml version="1.0" encoding="utf-8"?>
<ds:datastoreItem xmlns:ds="http://schemas.openxmlformats.org/officeDocument/2006/customXml" ds:itemID="{4AC432C7-3A26-4883-954F-C1EDEBA8963D}"/>
</file>

<file path=customXml/itemProps4.xml><?xml version="1.0" encoding="utf-8"?>
<ds:datastoreItem xmlns:ds="http://schemas.openxmlformats.org/officeDocument/2006/customXml" ds:itemID="{B70C4FE4-F27B-40AB-8087-27B8B87BC8B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孙艺轩</cp:lastModifiedBy>
  <cp:revision>2</cp:revision>
  <cp:lastPrinted>2025-12-05T05:31:00Z</cp:lastPrinted>
  <dcterms:created xsi:type="dcterms:W3CDTF">2013-12-23T23:15:00Z</dcterms:created>
  <dcterms:modified xsi:type="dcterms:W3CDTF">2026-02-05T04:53:00Z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{"ContentProducer":"00191310104MAC2G6EG4100000003","ContentPropagator":"00191310104MAC2G6EG4100000003","Label":"1","ProduceID":"u-274eb4-021fc7a9-75d3-421d-be2a-6f9f877a1fdd","PropagateID":"u-274eb4-021fc7a9-75d3-421d-be2a-6f9f877a1fdd","ReservedCode1":"","ReservedCode2":""}</vt:lpwstr>
  </property>
  <property fmtid="{D5CDD505-2E9C-101B-9397-08002B2CF9AE}" pid="3" name="KSOTemplateDocerSaveRecord">
    <vt:lpwstr>eyJoZGlkIjoiMzJmMTAwZTc1M2ExMDNmZjZiZGJjZDAyYjA1NDQzMmEiLCJ1c2VySWQiOiI1NDE2MjY2MDgifQ==</vt:lpwstr>
  </property>
  <property fmtid="{D5CDD505-2E9C-101B-9397-08002B2CF9AE}" pid="4" name="KSOProductBuildVer">
    <vt:lpwstr>2052-12.1.0.23542</vt:lpwstr>
  </property>
  <property fmtid="{D5CDD505-2E9C-101B-9397-08002B2CF9AE}" pid="5" name="ICV">
    <vt:lpwstr>A5EAFAB5BA1C4668A5497D533D8DFEFA_12</vt:lpwstr>
  </property>
  <property fmtid="{D5CDD505-2E9C-101B-9397-08002B2CF9AE}" pid="6" name="ContentTypeId">
    <vt:lpwstr>0x01010028C7B6C620067247A35EF62A3E68EE62</vt:lpwstr>
  </property>
</Properties>
</file>