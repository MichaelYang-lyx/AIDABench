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A22989" w14:textId="77777777" w:rsidR="0056057E" w:rsidRDefault="00A96B16">
      <w:pPr>
        <w:spacing w:line="560" w:lineRule="exact"/>
        <w:jc w:val="center"/>
        <w:rPr>
          <w:lang w:eastAsia="zh-CN"/>
        </w:rPr>
      </w:pPr>
      <w:r>
        <w:rPr>
          <w:rFonts w:ascii="方正小标宋简体" w:eastAsia="方正小标宋简体" w:hAnsi="方正小标宋简体"/>
          <w:sz w:val="44"/>
          <w:lang w:eastAsia="zh-CN"/>
        </w:rPr>
        <w:t>综合人力资源调查问卷</w:t>
      </w:r>
    </w:p>
    <w:p w14:paraId="73202556" w14:textId="3064A059" w:rsidR="0056057E" w:rsidRDefault="00A96B16">
      <w:pPr>
        <w:spacing w:line="560" w:lineRule="exact"/>
        <w:jc w:val="center"/>
        <w:rPr>
          <w:rFonts w:eastAsia="仿宋_GB2312"/>
          <w:lang w:eastAsia="zh-CN"/>
        </w:rPr>
      </w:pPr>
      <w:r>
        <w:rPr>
          <w:rFonts w:ascii="仿宋_GB2312" w:eastAsia="仿宋_GB2312" w:hAnsi="仿宋_GB2312" w:hint="eastAsia"/>
          <w:sz w:val="32"/>
          <w:lang w:eastAsia="zh-CN"/>
        </w:rPr>
        <w:t>第1题</w:t>
      </w:r>
      <w:r>
        <w:rPr>
          <w:rFonts w:ascii="仿宋_GB2312" w:eastAsia="仿宋_GB2312" w:hAnsi="仿宋_GB2312"/>
          <w:sz w:val="32"/>
          <w:lang w:eastAsia="zh-CN"/>
        </w:rPr>
        <w:t xml:space="preserve"> 您的年龄：</w:t>
      </w:r>
      <w:r>
        <w:rPr>
          <w:rFonts w:ascii="仿宋_GB2312" w:eastAsia="仿宋_GB2312" w:hAnsi="仿宋_GB2312" w:hint="eastAsia"/>
          <w:sz w:val="32"/>
          <w:lang w:eastAsia="zh-CN"/>
        </w:rPr>
        <w:t>（）</w:t>
      </w:r>
    </w:p>
    <w:tbl>
      <w:tblPr>
        <w:tblStyle w:val="af4"/>
        <w:tblW w:w="0" w:type="auto"/>
        <w:jc w:val="center"/>
        <w:tblLook w:val="04A0" w:firstRow="1" w:lastRow="0" w:firstColumn="1" w:lastColumn="0" w:noHBand="0" w:noVBand="1"/>
      </w:tblPr>
      <w:tblGrid>
        <w:gridCol w:w="3000"/>
        <w:gridCol w:w="3016"/>
        <w:gridCol w:w="2840"/>
      </w:tblGrid>
      <w:tr w:rsidR="00A96B16" w14:paraId="1737225D" w14:textId="5E35707E" w:rsidTr="00A96B16">
        <w:trPr>
          <w:trHeight w:val="360"/>
          <w:jc w:val="center"/>
        </w:trPr>
        <w:tc>
          <w:tcPr>
            <w:tcW w:w="3000" w:type="dxa"/>
          </w:tcPr>
          <w:p w14:paraId="334559C4" w14:textId="77777777" w:rsidR="00A96B16" w:rsidRDefault="00A96B16">
            <w:pPr>
              <w:spacing w:after="0" w:line="400" w:lineRule="exact"/>
              <w:rPr>
                <w:sz w:val="28"/>
                <w:szCs w:val="28"/>
                <w:lang w:eastAsia="zh-CN"/>
              </w:rPr>
            </w:pPr>
            <w:proofErr w:type="spellStart"/>
            <w:r>
              <w:rPr>
                <w:rFonts w:ascii="仿宋_GB2312" w:eastAsia="仿宋_GB2312" w:hAnsi="仿宋_GB2312"/>
                <w:sz w:val="28"/>
                <w:szCs w:val="28"/>
              </w:rPr>
              <w:t>回答内容</w:t>
            </w:r>
            <w:proofErr w:type="spellEnd"/>
          </w:p>
        </w:tc>
        <w:tc>
          <w:tcPr>
            <w:tcW w:w="3016" w:type="dxa"/>
          </w:tcPr>
          <w:p w14:paraId="0691820F" w14:textId="77777777" w:rsidR="00A96B16" w:rsidRDefault="00A96B16">
            <w:pPr>
              <w:spacing w:after="0" w:line="400" w:lineRule="exact"/>
              <w:rPr>
                <w:sz w:val="28"/>
                <w:szCs w:val="28"/>
              </w:rPr>
            </w:pPr>
            <w:proofErr w:type="spellStart"/>
            <w:r>
              <w:rPr>
                <w:rFonts w:ascii="仿宋_GB2312" w:eastAsia="仿宋_GB2312" w:hAnsi="仿宋_GB2312"/>
                <w:sz w:val="28"/>
                <w:szCs w:val="28"/>
              </w:rPr>
              <w:t>人数</w:t>
            </w:r>
            <w:proofErr w:type="spellEnd"/>
          </w:p>
        </w:tc>
        <w:tc>
          <w:tcPr>
            <w:tcW w:w="2840" w:type="dxa"/>
          </w:tcPr>
          <w:p w14:paraId="432985D6" w14:textId="279479D5" w:rsidR="00A96B16" w:rsidRDefault="00A96B16">
            <w:pPr>
              <w:spacing w:after="0" w:line="400" w:lineRule="exact"/>
              <w:rPr>
                <w:rFonts w:ascii="仿宋_GB2312" w:eastAsia="仿宋_GB2312" w:hAnsi="仿宋_GB2312"/>
                <w:sz w:val="28"/>
                <w:szCs w:val="28"/>
              </w:rPr>
            </w:pPr>
            <w:r>
              <w:rPr>
                <w:rFonts w:ascii="仿宋_GB2312" w:eastAsia="仿宋_GB2312" w:hAnsi="仿宋_GB2312" w:hint="eastAsia"/>
                <w:sz w:val="28"/>
                <w:szCs w:val="28"/>
                <w:lang w:eastAsia="zh-CN"/>
              </w:rPr>
              <w:t>占比（%）</w:t>
            </w:r>
          </w:p>
        </w:tc>
      </w:tr>
      <w:tr w:rsidR="00A96B16" w14:paraId="37A917A4" w14:textId="2B004A72" w:rsidTr="00A96B16">
        <w:trPr>
          <w:trHeight w:val="360"/>
          <w:jc w:val="center"/>
        </w:trPr>
        <w:tc>
          <w:tcPr>
            <w:tcW w:w="3000" w:type="dxa"/>
          </w:tcPr>
          <w:p w14:paraId="392E0401" w14:textId="77777777" w:rsidR="00A96B16" w:rsidRDefault="00A96B16">
            <w:pPr>
              <w:spacing w:after="0" w:line="400" w:lineRule="exact"/>
              <w:rPr>
                <w:sz w:val="28"/>
                <w:szCs w:val="28"/>
              </w:rPr>
            </w:pPr>
            <w:r>
              <w:rPr>
                <w:rFonts w:ascii="仿宋_GB2312" w:eastAsia="仿宋_GB2312" w:hAnsi="仿宋_GB2312"/>
                <w:sz w:val="28"/>
                <w:szCs w:val="28"/>
              </w:rPr>
              <w:t>0-29</w:t>
            </w:r>
          </w:p>
        </w:tc>
        <w:tc>
          <w:tcPr>
            <w:tcW w:w="3016" w:type="dxa"/>
          </w:tcPr>
          <w:p w14:paraId="355C7960" w14:textId="77777777" w:rsidR="00A96B16" w:rsidRDefault="00A96B16">
            <w:pPr>
              <w:spacing w:after="0" w:line="400" w:lineRule="exact"/>
              <w:rPr>
                <w:sz w:val="28"/>
                <w:szCs w:val="28"/>
              </w:rPr>
            </w:pPr>
            <w:r>
              <w:rPr>
                <w:rFonts w:ascii="仿宋_GB2312" w:eastAsia="仿宋_GB2312" w:hAnsi="仿宋_GB2312"/>
                <w:sz w:val="28"/>
                <w:szCs w:val="28"/>
              </w:rPr>
              <w:t>149</w:t>
            </w:r>
          </w:p>
        </w:tc>
        <w:tc>
          <w:tcPr>
            <w:tcW w:w="2840" w:type="dxa"/>
          </w:tcPr>
          <w:p w14:paraId="4534B9E0" w14:textId="4196F88E"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0.1</w:t>
            </w:r>
          </w:p>
        </w:tc>
      </w:tr>
      <w:tr w:rsidR="00A96B16" w14:paraId="2D6A25B0" w14:textId="12CBA4A3" w:rsidTr="00A96B16">
        <w:trPr>
          <w:trHeight w:val="360"/>
          <w:jc w:val="center"/>
        </w:trPr>
        <w:tc>
          <w:tcPr>
            <w:tcW w:w="3000" w:type="dxa"/>
          </w:tcPr>
          <w:p w14:paraId="6CFCB828" w14:textId="77777777" w:rsidR="00A96B16" w:rsidRDefault="00A96B16">
            <w:pPr>
              <w:spacing w:after="0" w:line="400" w:lineRule="exact"/>
              <w:rPr>
                <w:sz w:val="28"/>
                <w:szCs w:val="28"/>
              </w:rPr>
            </w:pPr>
            <w:r>
              <w:rPr>
                <w:rFonts w:ascii="仿宋_GB2312" w:eastAsia="仿宋_GB2312" w:hAnsi="仿宋_GB2312"/>
                <w:sz w:val="28"/>
                <w:szCs w:val="28"/>
              </w:rPr>
              <w:t>30-39</w:t>
            </w:r>
          </w:p>
        </w:tc>
        <w:tc>
          <w:tcPr>
            <w:tcW w:w="3016" w:type="dxa"/>
          </w:tcPr>
          <w:p w14:paraId="3631BE9C" w14:textId="77777777" w:rsidR="00A96B16" w:rsidRDefault="00A96B16">
            <w:pPr>
              <w:spacing w:after="0" w:line="400" w:lineRule="exact"/>
              <w:rPr>
                <w:sz w:val="28"/>
                <w:szCs w:val="28"/>
              </w:rPr>
            </w:pPr>
            <w:r>
              <w:rPr>
                <w:rFonts w:ascii="仿宋_GB2312" w:eastAsia="仿宋_GB2312" w:hAnsi="仿宋_GB2312"/>
                <w:sz w:val="28"/>
                <w:szCs w:val="28"/>
              </w:rPr>
              <w:t>148</w:t>
            </w:r>
          </w:p>
        </w:tc>
        <w:tc>
          <w:tcPr>
            <w:tcW w:w="2840" w:type="dxa"/>
          </w:tcPr>
          <w:p w14:paraId="2977C806" w14:textId="6EE3B1BB"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1</w:t>
            </w:r>
            <w:r>
              <w:rPr>
                <w:rFonts w:ascii="仿宋_GB2312" w:eastAsia="仿宋_GB2312" w:hAnsi="仿宋_GB2312"/>
                <w:sz w:val="28"/>
                <w:szCs w:val="28"/>
                <w:lang w:eastAsia="zh-CN"/>
              </w:rPr>
              <w:t>9.9</w:t>
            </w:r>
          </w:p>
        </w:tc>
      </w:tr>
      <w:tr w:rsidR="00A96B16" w14:paraId="6EE7AD91" w14:textId="73415A9B" w:rsidTr="00A96B16">
        <w:trPr>
          <w:trHeight w:val="360"/>
          <w:jc w:val="center"/>
        </w:trPr>
        <w:tc>
          <w:tcPr>
            <w:tcW w:w="3000" w:type="dxa"/>
          </w:tcPr>
          <w:p w14:paraId="5C34A18F" w14:textId="77777777" w:rsidR="00A96B16" w:rsidRDefault="00A96B16">
            <w:pPr>
              <w:spacing w:after="0" w:line="400" w:lineRule="exact"/>
              <w:rPr>
                <w:sz w:val="28"/>
                <w:szCs w:val="28"/>
              </w:rPr>
            </w:pPr>
            <w:r>
              <w:rPr>
                <w:rFonts w:ascii="仿宋_GB2312" w:eastAsia="仿宋_GB2312" w:hAnsi="仿宋_GB2312"/>
                <w:sz w:val="28"/>
                <w:szCs w:val="28"/>
              </w:rPr>
              <w:t>40-49</w:t>
            </w:r>
          </w:p>
        </w:tc>
        <w:tc>
          <w:tcPr>
            <w:tcW w:w="3016" w:type="dxa"/>
          </w:tcPr>
          <w:p w14:paraId="6A26D5DF" w14:textId="77777777" w:rsidR="00A96B16" w:rsidRDefault="00A96B16">
            <w:pPr>
              <w:spacing w:after="0" w:line="400" w:lineRule="exact"/>
              <w:rPr>
                <w:sz w:val="28"/>
                <w:szCs w:val="28"/>
              </w:rPr>
            </w:pPr>
            <w:r>
              <w:rPr>
                <w:rFonts w:ascii="仿宋_GB2312" w:eastAsia="仿宋_GB2312" w:hAnsi="仿宋_GB2312"/>
                <w:sz w:val="28"/>
                <w:szCs w:val="28"/>
              </w:rPr>
              <w:t>218</w:t>
            </w:r>
          </w:p>
        </w:tc>
        <w:tc>
          <w:tcPr>
            <w:tcW w:w="2840" w:type="dxa"/>
          </w:tcPr>
          <w:p w14:paraId="2D3DD0A4" w14:textId="418DEC8C"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9.5</w:t>
            </w:r>
          </w:p>
        </w:tc>
      </w:tr>
      <w:tr w:rsidR="00A96B16" w14:paraId="38AAED9D" w14:textId="3779DF72" w:rsidTr="00A96B16">
        <w:trPr>
          <w:trHeight w:val="360"/>
          <w:jc w:val="center"/>
        </w:trPr>
        <w:tc>
          <w:tcPr>
            <w:tcW w:w="3000" w:type="dxa"/>
          </w:tcPr>
          <w:p w14:paraId="48FA808C" w14:textId="77777777" w:rsidR="00A96B16" w:rsidRDefault="00A96B16">
            <w:pPr>
              <w:spacing w:after="0" w:line="400" w:lineRule="exact"/>
              <w:rPr>
                <w:sz w:val="28"/>
                <w:szCs w:val="28"/>
              </w:rPr>
            </w:pPr>
            <w:r>
              <w:rPr>
                <w:rFonts w:ascii="仿宋_GB2312" w:eastAsia="仿宋_GB2312" w:hAnsi="仿宋_GB2312"/>
                <w:sz w:val="28"/>
                <w:szCs w:val="28"/>
              </w:rPr>
              <w:t>50以上</w:t>
            </w:r>
          </w:p>
        </w:tc>
        <w:tc>
          <w:tcPr>
            <w:tcW w:w="3016" w:type="dxa"/>
          </w:tcPr>
          <w:p w14:paraId="4D2251DA" w14:textId="77777777" w:rsidR="00A96B16" w:rsidRDefault="00A96B16">
            <w:pPr>
              <w:spacing w:after="0" w:line="400" w:lineRule="exact"/>
              <w:rPr>
                <w:sz w:val="28"/>
                <w:szCs w:val="28"/>
              </w:rPr>
            </w:pPr>
            <w:r>
              <w:rPr>
                <w:rFonts w:ascii="仿宋_GB2312" w:eastAsia="仿宋_GB2312" w:hAnsi="仿宋_GB2312"/>
                <w:sz w:val="28"/>
                <w:szCs w:val="28"/>
              </w:rPr>
              <w:t>175</w:t>
            </w:r>
          </w:p>
        </w:tc>
        <w:tc>
          <w:tcPr>
            <w:tcW w:w="2840" w:type="dxa"/>
          </w:tcPr>
          <w:p w14:paraId="597DF746" w14:textId="3D4F089C"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3.6</w:t>
            </w:r>
          </w:p>
        </w:tc>
      </w:tr>
    </w:tbl>
    <w:p w14:paraId="106A7C93" w14:textId="77777777" w:rsidR="0056057E" w:rsidRDefault="0056057E">
      <w:pPr>
        <w:rPr>
          <w:lang w:eastAsia="zh-CN"/>
        </w:rPr>
      </w:pPr>
    </w:p>
    <w:p w14:paraId="6039D364" w14:textId="54454379" w:rsidR="0056057E" w:rsidRDefault="00A96B16">
      <w:pPr>
        <w:spacing w:line="560" w:lineRule="exact"/>
        <w:jc w:val="center"/>
        <w:rPr>
          <w:rFonts w:eastAsia="仿宋_GB2312"/>
          <w:lang w:eastAsia="zh-CN"/>
        </w:rPr>
      </w:pPr>
      <w:r>
        <w:rPr>
          <w:rFonts w:ascii="仿宋_GB2312" w:eastAsia="仿宋_GB2312" w:hAnsi="仿宋_GB2312" w:hint="eastAsia"/>
          <w:sz w:val="32"/>
          <w:lang w:eastAsia="zh-CN"/>
        </w:rPr>
        <w:t xml:space="preserve">第2题 </w:t>
      </w:r>
      <w:proofErr w:type="spellStart"/>
      <w:r>
        <w:rPr>
          <w:rFonts w:ascii="仿宋_GB2312" w:eastAsia="仿宋_GB2312" w:hAnsi="仿宋_GB2312"/>
          <w:sz w:val="32"/>
        </w:rPr>
        <w:t>入职年限</w:t>
      </w:r>
      <w:proofErr w:type="spellEnd"/>
      <w:r>
        <w:rPr>
          <w:rFonts w:ascii="仿宋_GB2312" w:eastAsia="仿宋_GB2312" w:hAnsi="仿宋_GB2312"/>
          <w:sz w:val="32"/>
        </w:rPr>
        <w:t>：</w:t>
      </w:r>
      <w:r>
        <w:rPr>
          <w:rFonts w:ascii="仿宋_GB2312" w:eastAsia="仿宋_GB2312" w:hAnsi="仿宋_GB2312" w:hint="eastAsia"/>
          <w:sz w:val="32"/>
          <w:lang w:eastAsia="zh-CN"/>
        </w:rPr>
        <w:t>（）</w:t>
      </w:r>
    </w:p>
    <w:tbl>
      <w:tblPr>
        <w:tblStyle w:val="af4"/>
        <w:tblW w:w="0" w:type="auto"/>
        <w:jc w:val="center"/>
        <w:tblLook w:val="04A0" w:firstRow="1" w:lastRow="0" w:firstColumn="1" w:lastColumn="0" w:noHBand="0" w:noVBand="1"/>
      </w:tblPr>
      <w:tblGrid>
        <w:gridCol w:w="3000"/>
        <w:gridCol w:w="3016"/>
        <w:gridCol w:w="2840"/>
      </w:tblGrid>
      <w:tr w:rsidR="00A96B16" w14:paraId="78E937DA" w14:textId="4B60798A" w:rsidTr="00A96B16">
        <w:trPr>
          <w:trHeight w:val="360"/>
          <w:jc w:val="center"/>
        </w:trPr>
        <w:tc>
          <w:tcPr>
            <w:tcW w:w="3000" w:type="dxa"/>
          </w:tcPr>
          <w:p w14:paraId="256F81D1"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3016" w:type="dxa"/>
          </w:tcPr>
          <w:p w14:paraId="41D3E446"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40" w:type="dxa"/>
          </w:tcPr>
          <w:p w14:paraId="4F237EFF" w14:textId="6C912A74"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hint="eastAsia"/>
                <w:sz w:val="28"/>
                <w:szCs w:val="28"/>
                <w:lang w:eastAsia="zh-CN"/>
              </w:rPr>
              <w:t>占比（%）</w:t>
            </w:r>
          </w:p>
        </w:tc>
      </w:tr>
      <w:tr w:rsidR="00A96B16" w14:paraId="6C825DC0" w14:textId="1FCBCAA4" w:rsidTr="00A96B16">
        <w:trPr>
          <w:trHeight w:val="360"/>
          <w:jc w:val="center"/>
        </w:trPr>
        <w:tc>
          <w:tcPr>
            <w:tcW w:w="3000" w:type="dxa"/>
          </w:tcPr>
          <w:p w14:paraId="2610B203"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0-9</w:t>
            </w:r>
          </w:p>
        </w:tc>
        <w:tc>
          <w:tcPr>
            <w:tcW w:w="3016" w:type="dxa"/>
          </w:tcPr>
          <w:p w14:paraId="6989F4D4"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174</w:t>
            </w:r>
          </w:p>
        </w:tc>
        <w:tc>
          <w:tcPr>
            <w:tcW w:w="2840" w:type="dxa"/>
          </w:tcPr>
          <w:p w14:paraId="6829AC6C" w14:textId="612CEA82"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3.5</w:t>
            </w:r>
          </w:p>
        </w:tc>
      </w:tr>
      <w:tr w:rsidR="00A96B16" w14:paraId="377BFA8B" w14:textId="21C8A9F1" w:rsidTr="00A96B16">
        <w:trPr>
          <w:trHeight w:val="360"/>
          <w:jc w:val="center"/>
        </w:trPr>
        <w:tc>
          <w:tcPr>
            <w:tcW w:w="3000" w:type="dxa"/>
          </w:tcPr>
          <w:p w14:paraId="60538ECD"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10-19</w:t>
            </w:r>
          </w:p>
        </w:tc>
        <w:tc>
          <w:tcPr>
            <w:tcW w:w="3016" w:type="dxa"/>
          </w:tcPr>
          <w:p w14:paraId="009A38A6"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157</w:t>
            </w:r>
          </w:p>
        </w:tc>
        <w:tc>
          <w:tcPr>
            <w:tcW w:w="2840" w:type="dxa"/>
          </w:tcPr>
          <w:p w14:paraId="2A2C3BF3" w14:textId="5D38B962"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1.2</w:t>
            </w:r>
          </w:p>
        </w:tc>
      </w:tr>
      <w:tr w:rsidR="00A96B16" w14:paraId="7D169AA9" w14:textId="7E0491FF" w:rsidTr="00A96B16">
        <w:trPr>
          <w:trHeight w:val="360"/>
          <w:jc w:val="center"/>
        </w:trPr>
        <w:tc>
          <w:tcPr>
            <w:tcW w:w="3000" w:type="dxa"/>
          </w:tcPr>
          <w:p w14:paraId="2A476FDB"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20-29</w:t>
            </w:r>
          </w:p>
        </w:tc>
        <w:tc>
          <w:tcPr>
            <w:tcW w:w="3016" w:type="dxa"/>
          </w:tcPr>
          <w:p w14:paraId="119ADCD5"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197</w:t>
            </w:r>
          </w:p>
        </w:tc>
        <w:tc>
          <w:tcPr>
            <w:tcW w:w="2840" w:type="dxa"/>
          </w:tcPr>
          <w:p w14:paraId="1061D0BC" w14:textId="5A9908CD"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6.6</w:t>
            </w:r>
          </w:p>
        </w:tc>
      </w:tr>
      <w:tr w:rsidR="00A96B16" w14:paraId="52830488" w14:textId="139181C2" w:rsidTr="00A96B16">
        <w:trPr>
          <w:trHeight w:val="360"/>
          <w:jc w:val="center"/>
        </w:trPr>
        <w:tc>
          <w:tcPr>
            <w:tcW w:w="3000" w:type="dxa"/>
          </w:tcPr>
          <w:p w14:paraId="673849F1"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30以上</w:t>
            </w:r>
          </w:p>
        </w:tc>
        <w:tc>
          <w:tcPr>
            <w:tcW w:w="3016" w:type="dxa"/>
          </w:tcPr>
          <w:p w14:paraId="757988D3"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140</w:t>
            </w:r>
          </w:p>
        </w:tc>
        <w:tc>
          <w:tcPr>
            <w:tcW w:w="2840" w:type="dxa"/>
          </w:tcPr>
          <w:p w14:paraId="502BB190" w14:textId="1FA243AE"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1</w:t>
            </w:r>
            <w:r>
              <w:rPr>
                <w:rFonts w:ascii="仿宋_GB2312" w:eastAsia="仿宋_GB2312" w:hAnsi="仿宋_GB2312"/>
                <w:sz w:val="28"/>
                <w:szCs w:val="28"/>
                <w:lang w:eastAsia="zh-CN"/>
              </w:rPr>
              <w:t>8.9</w:t>
            </w:r>
          </w:p>
        </w:tc>
      </w:tr>
    </w:tbl>
    <w:p w14:paraId="0751B53E" w14:textId="77777777" w:rsidR="0056057E" w:rsidRDefault="0056057E"/>
    <w:p w14:paraId="64A2CB36" w14:textId="26346419" w:rsidR="0056057E" w:rsidRDefault="00A96B16">
      <w:pPr>
        <w:spacing w:line="560" w:lineRule="exact"/>
        <w:jc w:val="center"/>
        <w:rPr>
          <w:rFonts w:eastAsia="仿宋_GB2312"/>
          <w:lang w:eastAsia="zh-CN"/>
        </w:rPr>
      </w:pPr>
      <w:r>
        <w:rPr>
          <w:rFonts w:ascii="仿宋_GB2312" w:eastAsia="仿宋_GB2312" w:hAnsi="仿宋_GB2312" w:hint="eastAsia"/>
          <w:sz w:val="32"/>
          <w:lang w:eastAsia="zh-CN"/>
        </w:rPr>
        <w:t xml:space="preserve">第3题 </w:t>
      </w:r>
      <w:r>
        <w:rPr>
          <w:rFonts w:ascii="仿宋_GB2312" w:eastAsia="仿宋_GB2312" w:hAnsi="仿宋_GB2312"/>
          <w:sz w:val="32"/>
          <w:lang w:eastAsia="zh-CN"/>
        </w:rPr>
        <w:t>从事营销领域工作年限：</w:t>
      </w:r>
      <w:r>
        <w:rPr>
          <w:rFonts w:ascii="仿宋_GB2312" w:eastAsia="仿宋_GB2312" w:hAnsi="仿宋_GB2312" w:hint="eastAsia"/>
          <w:sz w:val="32"/>
          <w:lang w:eastAsia="zh-CN"/>
        </w:rPr>
        <w:t>（）</w:t>
      </w:r>
    </w:p>
    <w:tbl>
      <w:tblPr>
        <w:tblStyle w:val="af4"/>
        <w:tblW w:w="0" w:type="auto"/>
        <w:jc w:val="center"/>
        <w:tblLook w:val="04A0" w:firstRow="1" w:lastRow="0" w:firstColumn="1" w:lastColumn="0" w:noHBand="0" w:noVBand="1"/>
      </w:tblPr>
      <w:tblGrid>
        <w:gridCol w:w="3000"/>
        <w:gridCol w:w="3016"/>
        <w:gridCol w:w="2840"/>
      </w:tblGrid>
      <w:tr w:rsidR="00A96B16" w14:paraId="792A07A6" w14:textId="0A8C18D1" w:rsidTr="00A96B16">
        <w:trPr>
          <w:trHeight w:val="360"/>
          <w:jc w:val="center"/>
        </w:trPr>
        <w:tc>
          <w:tcPr>
            <w:tcW w:w="3000" w:type="dxa"/>
          </w:tcPr>
          <w:p w14:paraId="545ABF97"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3016" w:type="dxa"/>
          </w:tcPr>
          <w:p w14:paraId="3874F00D"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40" w:type="dxa"/>
          </w:tcPr>
          <w:p w14:paraId="3BA0C173" w14:textId="222551B2"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hint="eastAsia"/>
                <w:sz w:val="28"/>
                <w:szCs w:val="28"/>
                <w:lang w:eastAsia="zh-CN"/>
              </w:rPr>
              <w:t>占比（%）</w:t>
            </w:r>
          </w:p>
        </w:tc>
      </w:tr>
      <w:tr w:rsidR="00A96B16" w14:paraId="5423C82A" w14:textId="212A231C" w:rsidTr="00A96B16">
        <w:trPr>
          <w:trHeight w:val="360"/>
          <w:jc w:val="center"/>
        </w:trPr>
        <w:tc>
          <w:tcPr>
            <w:tcW w:w="3000" w:type="dxa"/>
          </w:tcPr>
          <w:p w14:paraId="5C745ED8"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0-9</w:t>
            </w:r>
          </w:p>
        </w:tc>
        <w:tc>
          <w:tcPr>
            <w:tcW w:w="3016" w:type="dxa"/>
          </w:tcPr>
          <w:p w14:paraId="776761E7"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273</w:t>
            </w:r>
          </w:p>
        </w:tc>
        <w:tc>
          <w:tcPr>
            <w:tcW w:w="2840" w:type="dxa"/>
          </w:tcPr>
          <w:p w14:paraId="6891A3D7" w14:textId="614FAA43"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3</w:t>
            </w:r>
            <w:r>
              <w:rPr>
                <w:rFonts w:ascii="仿宋_GB2312" w:eastAsia="仿宋_GB2312" w:hAnsi="仿宋_GB2312"/>
                <w:sz w:val="28"/>
                <w:szCs w:val="28"/>
                <w:lang w:eastAsia="zh-CN"/>
              </w:rPr>
              <w:t>6.9</w:t>
            </w:r>
          </w:p>
        </w:tc>
      </w:tr>
      <w:tr w:rsidR="00A96B16" w14:paraId="26BF4BD7" w14:textId="36475190" w:rsidTr="00A96B16">
        <w:trPr>
          <w:trHeight w:val="360"/>
          <w:jc w:val="center"/>
        </w:trPr>
        <w:tc>
          <w:tcPr>
            <w:tcW w:w="3000" w:type="dxa"/>
          </w:tcPr>
          <w:p w14:paraId="7BC2C6CD"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10-19</w:t>
            </w:r>
          </w:p>
        </w:tc>
        <w:tc>
          <w:tcPr>
            <w:tcW w:w="3016" w:type="dxa"/>
          </w:tcPr>
          <w:p w14:paraId="7A51949D"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169</w:t>
            </w:r>
          </w:p>
        </w:tc>
        <w:tc>
          <w:tcPr>
            <w:tcW w:w="2840" w:type="dxa"/>
          </w:tcPr>
          <w:p w14:paraId="6910CEB6" w14:textId="49BAFB83"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2.8</w:t>
            </w:r>
          </w:p>
        </w:tc>
      </w:tr>
      <w:tr w:rsidR="00A96B16" w14:paraId="72A1474D" w14:textId="44D70E4F" w:rsidTr="00A96B16">
        <w:trPr>
          <w:trHeight w:val="360"/>
          <w:jc w:val="center"/>
        </w:trPr>
        <w:tc>
          <w:tcPr>
            <w:tcW w:w="3000" w:type="dxa"/>
          </w:tcPr>
          <w:p w14:paraId="13CD33E0"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20-29</w:t>
            </w:r>
          </w:p>
        </w:tc>
        <w:tc>
          <w:tcPr>
            <w:tcW w:w="3016" w:type="dxa"/>
          </w:tcPr>
          <w:p w14:paraId="424BD7C4"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175</w:t>
            </w:r>
          </w:p>
        </w:tc>
        <w:tc>
          <w:tcPr>
            <w:tcW w:w="2840" w:type="dxa"/>
          </w:tcPr>
          <w:p w14:paraId="094CBFA6" w14:textId="141361F3"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3.6</w:t>
            </w:r>
          </w:p>
        </w:tc>
      </w:tr>
      <w:tr w:rsidR="00A96B16" w14:paraId="35603558" w14:textId="6060F9B3" w:rsidTr="00A96B16">
        <w:trPr>
          <w:trHeight w:val="360"/>
          <w:jc w:val="center"/>
        </w:trPr>
        <w:tc>
          <w:tcPr>
            <w:tcW w:w="3000" w:type="dxa"/>
          </w:tcPr>
          <w:p w14:paraId="303951A8"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30以上</w:t>
            </w:r>
          </w:p>
        </w:tc>
        <w:tc>
          <w:tcPr>
            <w:tcW w:w="3016" w:type="dxa"/>
          </w:tcPr>
          <w:p w14:paraId="21FE571A"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46</w:t>
            </w:r>
          </w:p>
        </w:tc>
        <w:tc>
          <w:tcPr>
            <w:tcW w:w="2840" w:type="dxa"/>
          </w:tcPr>
          <w:p w14:paraId="0358434A" w14:textId="0F097B25"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6</w:t>
            </w:r>
            <w:r>
              <w:rPr>
                <w:rFonts w:ascii="仿宋_GB2312" w:eastAsia="仿宋_GB2312" w:hAnsi="仿宋_GB2312"/>
                <w:sz w:val="28"/>
                <w:szCs w:val="28"/>
                <w:lang w:eastAsia="zh-CN"/>
              </w:rPr>
              <w:t>.2</w:t>
            </w:r>
          </w:p>
        </w:tc>
      </w:tr>
    </w:tbl>
    <w:p w14:paraId="46EB53F3" w14:textId="77777777" w:rsidR="0056057E" w:rsidRDefault="0056057E"/>
    <w:p w14:paraId="4D006918" w14:textId="1A24A87F" w:rsidR="0056057E" w:rsidRDefault="00A96B16">
      <w:pPr>
        <w:spacing w:line="560" w:lineRule="exact"/>
        <w:jc w:val="center"/>
        <w:rPr>
          <w:lang w:eastAsia="zh-CN"/>
        </w:rPr>
      </w:pPr>
      <w:r>
        <w:rPr>
          <w:rFonts w:ascii="仿宋_GB2312" w:eastAsia="仿宋_GB2312" w:hAnsi="仿宋_GB2312" w:hint="eastAsia"/>
          <w:sz w:val="32"/>
          <w:lang w:eastAsia="zh-CN"/>
        </w:rPr>
        <w:t xml:space="preserve">第4题 </w:t>
      </w:r>
      <w:r>
        <w:rPr>
          <w:rFonts w:ascii="仿宋_GB2312" w:eastAsia="仿宋_GB2312" w:hAnsi="仿宋_GB2312"/>
          <w:sz w:val="32"/>
          <w:lang w:eastAsia="zh-CN"/>
        </w:rPr>
        <w:t>您的性别：男/女(单选)</w:t>
      </w:r>
    </w:p>
    <w:tbl>
      <w:tblPr>
        <w:tblStyle w:val="af4"/>
        <w:tblW w:w="0" w:type="auto"/>
        <w:jc w:val="center"/>
        <w:tblLook w:val="04A0" w:firstRow="1" w:lastRow="0" w:firstColumn="1" w:lastColumn="0" w:noHBand="0" w:noVBand="1"/>
      </w:tblPr>
      <w:tblGrid>
        <w:gridCol w:w="2959"/>
        <w:gridCol w:w="3035"/>
        <w:gridCol w:w="2862"/>
      </w:tblGrid>
      <w:tr w:rsidR="00A96B16" w14:paraId="038C4DB7" w14:textId="1D50B730" w:rsidTr="00A96B16">
        <w:trPr>
          <w:trHeight w:val="360"/>
          <w:jc w:val="center"/>
        </w:trPr>
        <w:tc>
          <w:tcPr>
            <w:tcW w:w="2959" w:type="dxa"/>
          </w:tcPr>
          <w:p w14:paraId="23CC9310"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3035" w:type="dxa"/>
          </w:tcPr>
          <w:p w14:paraId="7A32A261"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62" w:type="dxa"/>
          </w:tcPr>
          <w:p w14:paraId="3C9065AF" w14:textId="7BA847DC"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hint="eastAsia"/>
                <w:sz w:val="28"/>
                <w:szCs w:val="28"/>
                <w:lang w:eastAsia="zh-CN"/>
              </w:rPr>
              <w:t>占比（%）</w:t>
            </w:r>
          </w:p>
        </w:tc>
      </w:tr>
      <w:tr w:rsidR="00A96B16" w14:paraId="099203E6" w14:textId="0A99BBBA" w:rsidTr="00A96B16">
        <w:trPr>
          <w:trHeight w:val="360"/>
          <w:jc w:val="center"/>
        </w:trPr>
        <w:tc>
          <w:tcPr>
            <w:tcW w:w="2959" w:type="dxa"/>
          </w:tcPr>
          <w:p w14:paraId="388E1D4E"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男</w:t>
            </w:r>
          </w:p>
        </w:tc>
        <w:tc>
          <w:tcPr>
            <w:tcW w:w="3035" w:type="dxa"/>
          </w:tcPr>
          <w:p w14:paraId="3F06F92D"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526</w:t>
            </w:r>
          </w:p>
        </w:tc>
        <w:tc>
          <w:tcPr>
            <w:tcW w:w="2862" w:type="dxa"/>
          </w:tcPr>
          <w:p w14:paraId="46C3772E" w14:textId="53EB6E25"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7</w:t>
            </w:r>
            <w:r>
              <w:rPr>
                <w:rFonts w:ascii="仿宋_GB2312" w:eastAsia="仿宋_GB2312" w:hAnsi="仿宋_GB2312"/>
                <w:sz w:val="28"/>
                <w:szCs w:val="28"/>
                <w:lang w:eastAsia="zh-CN"/>
              </w:rPr>
              <w:t>1.1</w:t>
            </w:r>
          </w:p>
        </w:tc>
      </w:tr>
      <w:tr w:rsidR="00A96B16" w14:paraId="25EE2466" w14:textId="53C00AC8" w:rsidTr="00A96B16">
        <w:trPr>
          <w:trHeight w:val="360"/>
          <w:jc w:val="center"/>
        </w:trPr>
        <w:tc>
          <w:tcPr>
            <w:tcW w:w="2959" w:type="dxa"/>
          </w:tcPr>
          <w:p w14:paraId="41AC4C25"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女</w:t>
            </w:r>
          </w:p>
        </w:tc>
        <w:tc>
          <w:tcPr>
            <w:tcW w:w="3035" w:type="dxa"/>
          </w:tcPr>
          <w:p w14:paraId="09F20D1F"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182</w:t>
            </w:r>
          </w:p>
        </w:tc>
        <w:tc>
          <w:tcPr>
            <w:tcW w:w="2862" w:type="dxa"/>
          </w:tcPr>
          <w:p w14:paraId="096A8A27" w14:textId="305BA556"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4.6</w:t>
            </w:r>
          </w:p>
        </w:tc>
      </w:tr>
      <w:tr w:rsidR="00A96B16" w14:paraId="41B03EC8" w14:textId="5742B86F" w:rsidTr="00A96B16">
        <w:trPr>
          <w:trHeight w:val="360"/>
          <w:jc w:val="center"/>
        </w:trPr>
        <w:tc>
          <w:tcPr>
            <w:tcW w:w="2959" w:type="dxa"/>
          </w:tcPr>
          <w:p w14:paraId="3BF71121"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lastRenderedPageBreak/>
              <w:t>A.男</w:t>
            </w:r>
            <w:proofErr w:type="spellEnd"/>
          </w:p>
        </w:tc>
        <w:tc>
          <w:tcPr>
            <w:tcW w:w="3035" w:type="dxa"/>
          </w:tcPr>
          <w:p w14:paraId="1059020C"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30</w:t>
            </w:r>
          </w:p>
        </w:tc>
        <w:tc>
          <w:tcPr>
            <w:tcW w:w="2862" w:type="dxa"/>
          </w:tcPr>
          <w:p w14:paraId="35AA51FE" w14:textId="272ADBD0"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4</w:t>
            </w:r>
            <w:r>
              <w:rPr>
                <w:rFonts w:ascii="仿宋_GB2312" w:eastAsia="仿宋_GB2312" w:hAnsi="仿宋_GB2312"/>
                <w:sz w:val="28"/>
                <w:szCs w:val="28"/>
                <w:lang w:eastAsia="zh-CN"/>
              </w:rPr>
              <w:t>.1</w:t>
            </w:r>
          </w:p>
        </w:tc>
      </w:tr>
      <w:tr w:rsidR="00A96B16" w14:paraId="58DC3A29" w14:textId="621844AE" w:rsidTr="00A96B16">
        <w:trPr>
          <w:trHeight w:val="360"/>
          <w:jc w:val="center"/>
        </w:trPr>
        <w:tc>
          <w:tcPr>
            <w:tcW w:w="2959" w:type="dxa"/>
          </w:tcPr>
          <w:p w14:paraId="21654FE1"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B.女</w:t>
            </w:r>
            <w:proofErr w:type="spellEnd"/>
          </w:p>
        </w:tc>
        <w:tc>
          <w:tcPr>
            <w:tcW w:w="3035" w:type="dxa"/>
          </w:tcPr>
          <w:p w14:paraId="46B640AE"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62" w:type="dxa"/>
          </w:tcPr>
          <w:p w14:paraId="580FA505" w14:textId="2FBF38BD"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0</w:t>
            </w:r>
            <w:r>
              <w:rPr>
                <w:rFonts w:ascii="仿宋_GB2312" w:eastAsia="仿宋_GB2312" w:hAnsi="仿宋_GB2312"/>
                <w:sz w:val="28"/>
                <w:szCs w:val="28"/>
                <w:lang w:eastAsia="zh-CN"/>
              </w:rPr>
              <w:t>.3</w:t>
            </w:r>
          </w:p>
        </w:tc>
      </w:tr>
    </w:tbl>
    <w:p w14:paraId="13B026C4" w14:textId="77777777" w:rsidR="0056057E" w:rsidRDefault="0056057E">
      <w:pPr>
        <w:spacing w:after="0" w:line="400" w:lineRule="exact"/>
        <w:rPr>
          <w:rFonts w:ascii="仿宋_GB2312" w:eastAsia="仿宋_GB2312" w:hAnsi="仿宋_GB2312"/>
          <w:sz w:val="28"/>
          <w:szCs w:val="28"/>
        </w:rPr>
      </w:pPr>
    </w:p>
    <w:p w14:paraId="67CBE7F2" w14:textId="4A9332E7"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5</w:t>
      </w:r>
      <w:r>
        <w:rPr>
          <w:rFonts w:ascii="仿宋_GB2312" w:eastAsia="仿宋_GB2312" w:hAnsi="仿宋_GB2312" w:hint="eastAsia"/>
          <w:sz w:val="32"/>
          <w:lang w:eastAsia="zh-CN"/>
        </w:rPr>
        <w:t xml:space="preserve">题 </w:t>
      </w:r>
      <w:r>
        <w:rPr>
          <w:rFonts w:ascii="仿宋_GB2312" w:eastAsia="仿宋_GB2312" w:hAnsi="仿宋_GB2312"/>
          <w:sz w:val="32"/>
          <w:lang w:eastAsia="zh-CN"/>
        </w:rPr>
        <w:t>您当前的岗级是</w:t>
      </w:r>
      <w:r>
        <w:rPr>
          <w:rFonts w:ascii="仿宋_GB2312" w:eastAsia="仿宋_GB2312" w:hAnsi="仿宋_GB2312" w:hint="eastAsia"/>
          <w:sz w:val="32"/>
          <w:lang w:eastAsia="zh-CN"/>
        </w:rPr>
        <w:t>（）</w:t>
      </w:r>
      <w:r>
        <w:rPr>
          <w:rFonts w:ascii="仿宋_GB2312" w:eastAsia="仿宋_GB2312" w:hAnsi="仿宋_GB2312"/>
          <w:sz w:val="32"/>
          <w:lang w:eastAsia="zh-CN"/>
        </w:rPr>
        <w:t>岗</w:t>
      </w:r>
    </w:p>
    <w:tbl>
      <w:tblPr>
        <w:tblStyle w:val="af4"/>
        <w:tblW w:w="0" w:type="auto"/>
        <w:jc w:val="center"/>
        <w:tblLook w:val="04A0" w:firstRow="1" w:lastRow="0" w:firstColumn="1" w:lastColumn="0" w:noHBand="0" w:noVBand="1"/>
      </w:tblPr>
      <w:tblGrid>
        <w:gridCol w:w="3000"/>
        <w:gridCol w:w="3016"/>
        <w:gridCol w:w="2840"/>
      </w:tblGrid>
      <w:tr w:rsidR="00A96B16" w14:paraId="3C04F2AB" w14:textId="3AC64D8B" w:rsidTr="00A96B16">
        <w:trPr>
          <w:trHeight w:val="360"/>
          <w:jc w:val="center"/>
        </w:trPr>
        <w:tc>
          <w:tcPr>
            <w:tcW w:w="3000" w:type="dxa"/>
          </w:tcPr>
          <w:p w14:paraId="148E1857"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3016" w:type="dxa"/>
          </w:tcPr>
          <w:p w14:paraId="2A488AE3" w14:textId="77777777" w:rsidR="00A96B16" w:rsidRDefault="00A96B16" w:rsidP="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40" w:type="dxa"/>
          </w:tcPr>
          <w:p w14:paraId="6499AD41" w14:textId="57CE08A0"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hint="eastAsia"/>
                <w:sz w:val="28"/>
                <w:szCs w:val="28"/>
                <w:lang w:eastAsia="zh-CN"/>
              </w:rPr>
              <w:t>占比（%）</w:t>
            </w:r>
          </w:p>
        </w:tc>
      </w:tr>
      <w:tr w:rsidR="00A96B16" w14:paraId="7A8C2838" w14:textId="769875B2" w:rsidTr="00A96B16">
        <w:trPr>
          <w:trHeight w:val="360"/>
          <w:jc w:val="center"/>
        </w:trPr>
        <w:tc>
          <w:tcPr>
            <w:tcW w:w="3000" w:type="dxa"/>
          </w:tcPr>
          <w:p w14:paraId="24DE598C"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10-13</w:t>
            </w:r>
          </w:p>
        </w:tc>
        <w:tc>
          <w:tcPr>
            <w:tcW w:w="3016" w:type="dxa"/>
          </w:tcPr>
          <w:p w14:paraId="011E1805"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136</w:t>
            </w:r>
          </w:p>
        </w:tc>
        <w:tc>
          <w:tcPr>
            <w:tcW w:w="2840" w:type="dxa"/>
          </w:tcPr>
          <w:p w14:paraId="51E81AC2" w14:textId="3865FA35"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1</w:t>
            </w:r>
            <w:r>
              <w:rPr>
                <w:rFonts w:ascii="仿宋_GB2312" w:eastAsia="仿宋_GB2312" w:hAnsi="仿宋_GB2312"/>
                <w:sz w:val="28"/>
                <w:szCs w:val="28"/>
                <w:lang w:eastAsia="zh-CN"/>
              </w:rPr>
              <w:t>8.4</w:t>
            </w:r>
          </w:p>
        </w:tc>
      </w:tr>
      <w:tr w:rsidR="00A96B16" w14:paraId="6A125FC7" w14:textId="5057704C" w:rsidTr="00A96B16">
        <w:trPr>
          <w:trHeight w:val="360"/>
          <w:jc w:val="center"/>
        </w:trPr>
        <w:tc>
          <w:tcPr>
            <w:tcW w:w="3000" w:type="dxa"/>
          </w:tcPr>
          <w:p w14:paraId="6DEFD338"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14-16</w:t>
            </w:r>
          </w:p>
        </w:tc>
        <w:tc>
          <w:tcPr>
            <w:tcW w:w="3016" w:type="dxa"/>
          </w:tcPr>
          <w:p w14:paraId="2486FFDC"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263</w:t>
            </w:r>
          </w:p>
        </w:tc>
        <w:tc>
          <w:tcPr>
            <w:tcW w:w="2840" w:type="dxa"/>
          </w:tcPr>
          <w:p w14:paraId="457BFC0F" w14:textId="3469A8A5"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3</w:t>
            </w:r>
            <w:r>
              <w:rPr>
                <w:rFonts w:ascii="仿宋_GB2312" w:eastAsia="仿宋_GB2312" w:hAnsi="仿宋_GB2312"/>
                <w:sz w:val="28"/>
                <w:szCs w:val="28"/>
                <w:lang w:eastAsia="zh-CN"/>
              </w:rPr>
              <w:t>5.5</w:t>
            </w:r>
          </w:p>
        </w:tc>
      </w:tr>
      <w:tr w:rsidR="00A96B16" w14:paraId="190322A3" w14:textId="4081AD3B" w:rsidTr="00A96B16">
        <w:trPr>
          <w:trHeight w:val="360"/>
          <w:jc w:val="center"/>
        </w:trPr>
        <w:tc>
          <w:tcPr>
            <w:tcW w:w="3000" w:type="dxa"/>
          </w:tcPr>
          <w:p w14:paraId="5DF152B9"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17-20</w:t>
            </w:r>
          </w:p>
        </w:tc>
        <w:tc>
          <w:tcPr>
            <w:tcW w:w="3016" w:type="dxa"/>
          </w:tcPr>
          <w:p w14:paraId="0DFF5F99"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149</w:t>
            </w:r>
          </w:p>
        </w:tc>
        <w:tc>
          <w:tcPr>
            <w:tcW w:w="2840" w:type="dxa"/>
          </w:tcPr>
          <w:p w14:paraId="49DF8BD9" w14:textId="2EB755EB"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0.1</w:t>
            </w:r>
          </w:p>
        </w:tc>
      </w:tr>
      <w:tr w:rsidR="00A96B16" w14:paraId="751BB40A" w14:textId="2004CE63" w:rsidTr="00A96B16">
        <w:trPr>
          <w:trHeight w:val="360"/>
          <w:jc w:val="center"/>
        </w:trPr>
        <w:tc>
          <w:tcPr>
            <w:tcW w:w="3000" w:type="dxa"/>
          </w:tcPr>
          <w:p w14:paraId="28548794"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21以上</w:t>
            </w:r>
          </w:p>
        </w:tc>
        <w:tc>
          <w:tcPr>
            <w:tcW w:w="3016" w:type="dxa"/>
          </w:tcPr>
          <w:p w14:paraId="4DE213BA" w14:textId="77777777" w:rsidR="00A96B16" w:rsidRDefault="00A96B16" w:rsidP="00A96B16">
            <w:pPr>
              <w:spacing w:after="0" w:line="400" w:lineRule="exact"/>
              <w:rPr>
                <w:rFonts w:ascii="仿宋_GB2312" w:eastAsia="仿宋_GB2312" w:hAnsi="仿宋_GB2312"/>
                <w:sz w:val="28"/>
                <w:szCs w:val="28"/>
              </w:rPr>
            </w:pPr>
            <w:r>
              <w:rPr>
                <w:rFonts w:ascii="仿宋_GB2312" w:eastAsia="仿宋_GB2312" w:hAnsi="仿宋_GB2312"/>
                <w:sz w:val="28"/>
                <w:szCs w:val="28"/>
              </w:rPr>
              <w:t>49</w:t>
            </w:r>
          </w:p>
        </w:tc>
        <w:tc>
          <w:tcPr>
            <w:tcW w:w="2840" w:type="dxa"/>
          </w:tcPr>
          <w:p w14:paraId="736E7B89" w14:textId="7324CA83" w:rsidR="00A96B16" w:rsidRDefault="00A96B16" w:rsidP="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6</w:t>
            </w:r>
            <w:r>
              <w:rPr>
                <w:rFonts w:ascii="仿宋_GB2312" w:eastAsia="仿宋_GB2312" w:hAnsi="仿宋_GB2312"/>
                <w:sz w:val="28"/>
                <w:szCs w:val="28"/>
                <w:lang w:eastAsia="zh-CN"/>
              </w:rPr>
              <w:t>.6</w:t>
            </w:r>
          </w:p>
        </w:tc>
      </w:tr>
    </w:tbl>
    <w:p w14:paraId="42D6CBEF" w14:textId="77777777" w:rsidR="0056057E" w:rsidRDefault="0056057E"/>
    <w:p w14:paraId="455A63AB" w14:textId="03DB6EC3"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6</w:t>
      </w:r>
      <w:r>
        <w:rPr>
          <w:rFonts w:ascii="仿宋_GB2312" w:eastAsia="仿宋_GB2312" w:hAnsi="仿宋_GB2312" w:hint="eastAsia"/>
          <w:sz w:val="32"/>
          <w:lang w:eastAsia="zh-CN"/>
        </w:rPr>
        <w:t>题</w:t>
      </w:r>
      <w:r>
        <w:rPr>
          <w:rFonts w:ascii="仿宋_GB2312" w:eastAsia="仿宋_GB2312" w:hAnsi="仿宋_GB2312"/>
          <w:sz w:val="32"/>
          <w:lang w:eastAsia="zh-CN"/>
        </w:rPr>
        <w:t>【多选题】您目前岗位工作涉及哪些专业（）？(多选)</w:t>
      </w:r>
    </w:p>
    <w:tbl>
      <w:tblPr>
        <w:tblStyle w:val="af4"/>
        <w:tblW w:w="0" w:type="auto"/>
        <w:jc w:val="center"/>
        <w:tblLook w:val="04A0" w:firstRow="1" w:lastRow="0" w:firstColumn="1" w:lastColumn="0" w:noHBand="0" w:noVBand="1"/>
      </w:tblPr>
      <w:tblGrid>
        <w:gridCol w:w="2880"/>
        <w:gridCol w:w="2880"/>
        <w:gridCol w:w="2880"/>
      </w:tblGrid>
      <w:tr w:rsidR="0056057E" w14:paraId="07A4AAF9" w14:textId="77777777">
        <w:trPr>
          <w:trHeight w:val="360"/>
          <w:jc w:val="center"/>
        </w:trPr>
        <w:tc>
          <w:tcPr>
            <w:tcW w:w="2880" w:type="dxa"/>
          </w:tcPr>
          <w:p w14:paraId="37AE7AC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3BA8EE19"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5AC30BB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0A20D884" w14:textId="77777777">
        <w:trPr>
          <w:trHeight w:val="360"/>
          <w:jc w:val="center"/>
        </w:trPr>
        <w:tc>
          <w:tcPr>
            <w:tcW w:w="2880" w:type="dxa"/>
          </w:tcPr>
          <w:p w14:paraId="533FB6D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抄核收</w:t>
            </w:r>
            <w:proofErr w:type="spellEnd"/>
          </w:p>
        </w:tc>
        <w:tc>
          <w:tcPr>
            <w:tcW w:w="2880" w:type="dxa"/>
          </w:tcPr>
          <w:p w14:paraId="4E576D7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343</w:t>
            </w:r>
          </w:p>
        </w:tc>
        <w:tc>
          <w:tcPr>
            <w:tcW w:w="2880" w:type="dxa"/>
          </w:tcPr>
          <w:p w14:paraId="0B10448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46.4%</w:t>
            </w:r>
          </w:p>
        </w:tc>
      </w:tr>
      <w:tr w:rsidR="0056057E" w14:paraId="2B716578" w14:textId="77777777">
        <w:trPr>
          <w:trHeight w:val="360"/>
          <w:jc w:val="center"/>
        </w:trPr>
        <w:tc>
          <w:tcPr>
            <w:tcW w:w="2880" w:type="dxa"/>
          </w:tcPr>
          <w:p w14:paraId="291EF6A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计量</w:t>
            </w:r>
            <w:proofErr w:type="spellEnd"/>
          </w:p>
        </w:tc>
        <w:tc>
          <w:tcPr>
            <w:tcW w:w="2880" w:type="dxa"/>
          </w:tcPr>
          <w:p w14:paraId="23E92F1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318</w:t>
            </w:r>
          </w:p>
        </w:tc>
        <w:tc>
          <w:tcPr>
            <w:tcW w:w="2880" w:type="dxa"/>
          </w:tcPr>
          <w:p w14:paraId="43BFAD8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43.0%</w:t>
            </w:r>
          </w:p>
        </w:tc>
      </w:tr>
      <w:tr w:rsidR="0056057E" w14:paraId="373B2320" w14:textId="77777777">
        <w:trPr>
          <w:trHeight w:val="360"/>
          <w:jc w:val="center"/>
        </w:trPr>
        <w:tc>
          <w:tcPr>
            <w:tcW w:w="2880" w:type="dxa"/>
          </w:tcPr>
          <w:p w14:paraId="384E7A5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客服</w:t>
            </w:r>
            <w:proofErr w:type="spellEnd"/>
          </w:p>
        </w:tc>
        <w:tc>
          <w:tcPr>
            <w:tcW w:w="2880" w:type="dxa"/>
          </w:tcPr>
          <w:p w14:paraId="35B956D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296</w:t>
            </w:r>
          </w:p>
        </w:tc>
        <w:tc>
          <w:tcPr>
            <w:tcW w:w="2880" w:type="dxa"/>
          </w:tcPr>
          <w:p w14:paraId="224474A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40.0%</w:t>
            </w:r>
          </w:p>
        </w:tc>
      </w:tr>
    </w:tbl>
    <w:p w14:paraId="72BF45E8" w14:textId="77777777" w:rsidR="0056057E" w:rsidRDefault="0056057E"/>
    <w:p w14:paraId="2EE9D9D5" w14:textId="6E9967E6"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7</w:t>
      </w:r>
      <w:r>
        <w:rPr>
          <w:rFonts w:ascii="仿宋_GB2312" w:eastAsia="仿宋_GB2312" w:hAnsi="仿宋_GB2312" w:hint="eastAsia"/>
          <w:sz w:val="32"/>
          <w:lang w:eastAsia="zh-CN"/>
        </w:rPr>
        <w:t>题</w:t>
      </w:r>
      <w:r>
        <w:rPr>
          <w:rFonts w:ascii="仿宋_GB2312" w:eastAsia="仿宋_GB2312" w:hAnsi="仿宋_GB2312"/>
          <w:sz w:val="32"/>
          <w:lang w:eastAsia="zh-CN"/>
        </w:rPr>
        <w:t>【单选题】您目前岗位是以下哪一项（）？(单选)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135D989D" w14:textId="77777777">
        <w:trPr>
          <w:trHeight w:val="360"/>
          <w:jc w:val="center"/>
        </w:trPr>
        <w:tc>
          <w:tcPr>
            <w:tcW w:w="2880" w:type="dxa"/>
          </w:tcPr>
          <w:p w14:paraId="5C56804B"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7D8494C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624BDCA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4E133BF9" w14:textId="77777777">
        <w:trPr>
          <w:trHeight w:val="360"/>
          <w:jc w:val="center"/>
        </w:trPr>
        <w:tc>
          <w:tcPr>
            <w:tcW w:w="2880" w:type="dxa"/>
          </w:tcPr>
          <w:p w14:paraId="08B4889E"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班员</w:t>
            </w:r>
            <w:proofErr w:type="spellEnd"/>
          </w:p>
        </w:tc>
        <w:tc>
          <w:tcPr>
            <w:tcW w:w="2880" w:type="dxa"/>
          </w:tcPr>
          <w:p w14:paraId="10E9D71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450</w:t>
            </w:r>
          </w:p>
        </w:tc>
        <w:tc>
          <w:tcPr>
            <w:tcW w:w="2880" w:type="dxa"/>
          </w:tcPr>
          <w:p w14:paraId="75EE327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60.8%</w:t>
            </w:r>
          </w:p>
        </w:tc>
      </w:tr>
      <w:tr w:rsidR="0056057E" w14:paraId="7EF093BE" w14:textId="77777777">
        <w:trPr>
          <w:trHeight w:val="360"/>
          <w:jc w:val="center"/>
        </w:trPr>
        <w:tc>
          <w:tcPr>
            <w:tcW w:w="2880" w:type="dxa"/>
          </w:tcPr>
          <w:p w14:paraId="52F0AE9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班所长或专助责</w:t>
            </w:r>
            <w:proofErr w:type="spellEnd"/>
          </w:p>
        </w:tc>
        <w:tc>
          <w:tcPr>
            <w:tcW w:w="2880" w:type="dxa"/>
          </w:tcPr>
          <w:p w14:paraId="7666258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234</w:t>
            </w:r>
          </w:p>
        </w:tc>
        <w:tc>
          <w:tcPr>
            <w:tcW w:w="2880" w:type="dxa"/>
          </w:tcPr>
          <w:p w14:paraId="47BB7E7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31.6%</w:t>
            </w:r>
          </w:p>
        </w:tc>
      </w:tr>
      <w:tr w:rsidR="0056057E" w14:paraId="0502C20C" w14:textId="77777777">
        <w:trPr>
          <w:trHeight w:val="360"/>
          <w:jc w:val="center"/>
        </w:trPr>
        <w:tc>
          <w:tcPr>
            <w:tcW w:w="2880" w:type="dxa"/>
          </w:tcPr>
          <w:p w14:paraId="6E60D66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四级正（副</w:t>
            </w:r>
            <w:proofErr w:type="spellEnd"/>
            <w:r>
              <w:rPr>
                <w:rFonts w:ascii="仿宋_GB2312" w:eastAsia="仿宋_GB2312" w:hAnsi="仿宋_GB2312"/>
                <w:sz w:val="28"/>
                <w:szCs w:val="28"/>
              </w:rPr>
              <w:t>）</w:t>
            </w:r>
          </w:p>
        </w:tc>
        <w:tc>
          <w:tcPr>
            <w:tcW w:w="2880" w:type="dxa"/>
          </w:tcPr>
          <w:p w14:paraId="140E53B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53</w:t>
            </w:r>
          </w:p>
        </w:tc>
        <w:tc>
          <w:tcPr>
            <w:tcW w:w="2880" w:type="dxa"/>
          </w:tcPr>
          <w:p w14:paraId="04AD3CD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7.2%</w:t>
            </w:r>
          </w:p>
        </w:tc>
      </w:tr>
      <w:tr w:rsidR="0056057E" w14:paraId="13753E26" w14:textId="77777777">
        <w:trPr>
          <w:trHeight w:val="360"/>
          <w:jc w:val="center"/>
        </w:trPr>
        <w:tc>
          <w:tcPr>
            <w:tcW w:w="2880" w:type="dxa"/>
          </w:tcPr>
          <w:p w14:paraId="55DAE89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三级正（副</w:t>
            </w:r>
            <w:proofErr w:type="spellEnd"/>
            <w:r>
              <w:rPr>
                <w:rFonts w:ascii="仿宋_GB2312" w:eastAsia="仿宋_GB2312" w:hAnsi="仿宋_GB2312"/>
                <w:sz w:val="28"/>
                <w:szCs w:val="28"/>
              </w:rPr>
              <w:t>）</w:t>
            </w:r>
          </w:p>
        </w:tc>
        <w:tc>
          <w:tcPr>
            <w:tcW w:w="2880" w:type="dxa"/>
          </w:tcPr>
          <w:p w14:paraId="4A1A362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w:t>
            </w:r>
          </w:p>
        </w:tc>
        <w:tc>
          <w:tcPr>
            <w:tcW w:w="2880" w:type="dxa"/>
          </w:tcPr>
          <w:p w14:paraId="6A9C910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0.4%</w:t>
            </w:r>
          </w:p>
        </w:tc>
      </w:tr>
    </w:tbl>
    <w:p w14:paraId="13DDE18B" w14:textId="77777777" w:rsidR="0056057E" w:rsidRDefault="0056057E"/>
    <w:p w14:paraId="42224BA4" w14:textId="6DCC9CAC"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8</w:t>
      </w:r>
      <w:r>
        <w:rPr>
          <w:rFonts w:ascii="仿宋_GB2312" w:eastAsia="仿宋_GB2312" w:hAnsi="仿宋_GB2312" w:hint="eastAsia"/>
          <w:sz w:val="32"/>
          <w:lang w:eastAsia="zh-CN"/>
        </w:rPr>
        <w:t>题</w:t>
      </w:r>
      <w:r>
        <w:rPr>
          <w:rFonts w:ascii="仿宋_GB2312" w:eastAsia="仿宋_GB2312" w:hAnsi="仿宋_GB2312"/>
          <w:sz w:val="32"/>
          <w:lang w:eastAsia="zh-CN"/>
        </w:rPr>
        <w:t>【单选题】您的政治面貌是以下哪一项（）？(单选)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2999ACD3" w14:textId="77777777">
        <w:trPr>
          <w:trHeight w:val="360"/>
          <w:jc w:val="center"/>
        </w:trPr>
        <w:tc>
          <w:tcPr>
            <w:tcW w:w="2880" w:type="dxa"/>
          </w:tcPr>
          <w:p w14:paraId="38BCAA9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38EA59A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117DFE8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09A72108" w14:textId="77777777">
        <w:trPr>
          <w:trHeight w:val="360"/>
          <w:jc w:val="center"/>
        </w:trPr>
        <w:tc>
          <w:tcPr>
            <w:tcW w:w="2880" w:type="dxa"/>
          </w:tcPr>
          <w:p w14:paraId="0787EE3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群众</w:t>
            </w:r>
            <w:proofErr w:type="spellEnd"/>
          </w:p>
        </w:tc>
        <w:tc>
          <w:tcPr>
            <w:tcW w:w="2880" w:type="dxa"/>
          </w:tcPr>
          <w:p w14:paraId="04C9E25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363</w:t>
            </w:r>
          </w:p>
        </w:tc>
        <w:tc>
          <w:tcPr>
            <w:tcW w:w="2880" w:type="dxa"/>
          </w:tcPr>
          <w:p w14:paraId="4FFBCAF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49.1%</w:t>
            </w:r>
          </w:p>
        </w:tc>
      </w:tr>
      <w:tr w:rsidR="0056057E" w14:paraId="386B1FF1" w14:textId="77777777">
        <w:trPr>
          <w:trHeight w:val="360"/>
          <w:jc w:val="center"/>
        </w:trPr>
        <w:tc>
          <w:tcPr>
            <w:tcW w:w="2880" w:type="dxa"/>
          </w:tcPr>
          <w:p w14:paraId="6BAAF091"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中共党员</w:t>
            </w:r>
            <w:proofErr w:type="spellEnd"/>
          </w:p>
        </w:tc>
        <w:tc>
          <w:tcPr>
            <w:tcW w:w="2880" w:type="dxa"/>
          </w:tcPr>
          <w:p w14:paraId="17DBE18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284</w:t>
            </w:r>
          </w:p>
        </w:tc>
        <w:tc>
          <w:tcPr>
            <w:tcW w:w="2880" w:type="dxa"/>
          </w:tcPr>
          <w:p w14:paraId="69673BB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38.4%</w:t>
            </w:r>
          </w:p>
        </w:tc>
      </w:tr>
      <w:tr w:rsidR="0056057E" w14:paraId="79B3862F" w14:textId="77777777">
        <w:trPr>
          <w:trHeight w:val="360"/>
          <w:jc w:val="center"/>
        </w:trPr>
        <w:tc>
          <w:tcPr>
            <w:tcW w:w="2880" w:type="dxa"/>
          </w:tcPr>
          <w:p w14:paraId="00B5446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lastRenderedPageBreak/>
              <w:t>共青团员</w:t>
            </w:r>
            <w:proofErr w:type="spellEnd"/>
          </w:p>
        </w:tc>
        <w:tc>
          <w:tcPr>
            <w:tcW w:w="2880" w:type="dxa"/>
          </w:tcPr>
          <w:p w14:paraId="450F0EA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86</w:t>
            </w:r>
          </w:p>
        </w:tc>
        <w:tc>
          <w:tcPr>
            <w:tcW w:w="2880" w:type="dxa"/>
          </w:tcPr>
          <w:p w14:paraId="6DB2A6B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11.6%</w:t>
            </w:r>
          </w:p>
        </w:tc>
      </w:tr>
      <w:tr w:rsidR="0056057E" w14:paraId="3DBDA8CD" w14:textId="77777777">
        <w:trPr>
          <w:trHeight w:val="360"/>
          <w:jc w:val="center"/>
        </w:trPr>
        <w:tc>
          <w:tcPr>
            <w:tcW w:w="2880" w:type="dxa"/>
          </w:tcPr>
          <w:p w14:paraId="772FBE1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其他</w:t>
            </w:r>
            <w:proofErr w:type="spellEnd"/>
          </w:p>
        </w:tc>
        <w:tc>
          <w:tcPr>
            <w:tcW w:w="2880" w:type="dxa"/>
          </w:tcPr>
          <w:p w14:paraId="7D9BA24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w:t>
            </w:r>
          </w:p>
        </w:tc>
        <w:tc>
          <w:tcPr>
            <w:tcW w:w="2880" w:type="dxa"/>
          </w:tcPr>
          <w:p w14:paraId="56ACC99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0.9%</w:t>
            </w:r>
          </w:p>
        </w:tc>
      </w:tr>
    </w:tbl>
    <w:p w14:paraId="3001943E" w14:textId="77777777" w:rsidR="0056057E" w:rsidRDefault="0056057E"/>
    <w:p w14:paraId="47A0EB36" w14:textId="2547E788"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9</w:t>
      </w:r>
      <w:r>
        <w:rPr>
          <w:rFonts w:ascii="仿宋_GB2312" w:eastAsia="仿宋_GB2312" w:hAnsi="仿宋_GB2312" w:hint="eastAsia"/>
          <w:sz w:val="32"/>
          <w:lang w:eastAsia="zh-CN"/>
        </w:rPr>
        <w:t>题</w:t>
      </w:r>
      <w:r>
        <w:rPr>
          <w:rFonts w:ascii="仿宋_GB2312" w:eastAsia="仿宋_GB2312" w:hAnsi="仿宋_GB2312"/>
          <w:sz w:val="32"/>
          <w:lang w:eastAsia="zh-CN"/>
        </w:rPr>
        <w:t>【单选题】您的最高学历是以下哪一项（）？(单选)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462F65CC" w14:textId="77777777">
        <w:trPr>
          <w:trHeight w:val="360"/>
          <w:jc w:val="center"/>
        </w:trPr>
        <w:tc>
          <w:tcPr>
            <w:tcW w:w="2880" w:type="dxa"/>
          </w:tcPr>
          <w:p w14:paraId="036C448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6B8E5EB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4FD5551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4AC29F7" w14:textId="77777777">
        <w:trPr>
          <w:trHeight w:val="360"/>
          <w:jc w:val="center"/>
        </w:trPr>
        <w:tc>
          <w:tcPr>
            <w:tcW w:w="2880" w:type="dxa"/>
          </w:tcPr>
          <w:p w14:paraId="23610D4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本科</w:t>
            </w:r>
            <w:proofErr w:type="spellEnd"/>
          </w:p>
        </w:tc>
        <w:tc>
          <w:tcPr>
            <w:tcW w:w="2880" w:type="dxa"/>
          </w:tcPr>
          <w:p w14:paraId="5D47A2F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410</w:t>
            </w:r>
          </w:p>
        </w:tc>
        <w:tc>
          <w:tcPr>
            <w:tcW w:w="2880" w:type="dxa"/>
          </w:tcPr>
          <w:p w14:paraId="20443B8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55.4%</w:t>
            </w:r>
          </w:p>
        </w:tc>
      </w:tr>
      <w:tr w:rsidR="0056057E" w14:paraId="32173131" w14:textId="77777777">
        <w:trPr>
          <w:trHeight w:val="360"/>
          <w:jc w:val="center"/>
        </w:trPr>
        <w:tc>
          <w:tcPr>
            <w:tcW w:w="2880" w:type="dxa"/>
          </w:tcPr>
          <w:p w14:paraId="0BD2E1F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专科及以下</w:t>
            </w:r>
            <w:proofErr w:type="spellEnd"/>
          </w:p>
        </w:tc>
        <w:tc>
          <w:tcPr>
            <w:tcW w:w="2880" w:type="dxa"/>
          </w:tcPr>
          <w:p w14:paraId="343396A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320</w:t>
            </w:r>
          </w:p>
        </w:tc>
        <w:tc>
          <w:tcPr>
            <w:tcW w:w="2880" w:type="dxa"/>
          </w:tcPr>
          <w:p w14:paraId="3A282B7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43.2%</w:t>
            </w:r>
          </w:p>
        </w:tc>
      </w:tr>
      <w:tr w:rsidR="0056057E" w14:paraId="5816B89F" w14:textId="77777777">
        <w:trPr>
          <w:trHeight w:val="360"/>
          <w:jc w:val="center"/>
        </w:trPr>
        <w:tc>
          <w:tcPr>
            <w:tcW w:w="2880" w:type="dxa"/>
          </w:tcPr>
          <w:p w14:paraId="3EC705E9"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硕士</w:t>
            </w:r>
            <w:proofErr w:type="spellEnd"/>
          </w:p>
        </w:tc>
        <w:tc>
          <w:tcPr>
            <w:tcW w:w="2880" w:type="dxa"/>
          </w:tcPr>
          <w:p w14:paraId="743A7EB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w:t>
            </w:r>
          </w:p>
        </w:tc>
        <w:tc>
          <w:tcPr>
            <w:tcW w:w="2880" w:type="dxa"/>
          </w:tcPr>
          <w:p w14:paraId="031BAF0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w:t>
            </w:r>
          </w:p>
        </w:tc>
      </w:tr>
    </w:tbl>
    <w:p w14:paraId="7AB5891F" w14:textId="77777777" w:rsidR="0056057E" w:rsidRDefault="0056057E"/>
    <w:p w14:paraId="215A678B" w14:textId="01CF7E31"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10</w:t>
      </w:r>
      <w:r>
        <w:rPr>
          <w:rFonts w:ascii="仿宋_GB2312" w:eastAsia="仿宋_GB2312" w:hAnsi="仿宋_GB2312" w:hint="eastAsia"/>
          <w:sz w:val="32"/>
          <w:lang w:eastAsia="zh-CN"/>
        </w:rPr>
        <w:t>题</w:t>
      </w:r>
      <w:r>
        <w:rPr>
          <w:rFonts w:ascii="仿宋_GB2312" w:eastAsia="仿宋_GB2312" w:hAnsi="仿宋_GB2312"/>
          <w:sz w:val="32"/>
          <w:lang w:eastAsia="zh-CN"/>
        </w:rPr>
        <w:t>【单选题】您所学专业是以下哪项？(单选)</w:t>
      </w:r>
    </w:p>
    <w:tbl>
      <w:tblPr>
        <w:tblStyle w:val="af4"/>
        <w:tblW w:w="0" w:type="auto"/>
        <w:jc w:val="center"/>
        <w:tblLook w:val="04A0" w:firstRow="1" w:lastRow="0" w:firstColumn="1" w:lastColumn="0" w:noHBand="0" w:noVBand="1"/>
      </w:tblPr>
      <w:tblGrid>
        <w:gridCol w:w="2880"/>
        <w:gridCol w:w="2880"/>
        <w:gridCol w:w="2880"/>
      </w:tblGrid>
      <w:tr w:rsidR="0056057E" w14:paraId="6BDA4B75" w14:textId="77777777">
        <w:trPr>
          <w:trHeight w:val="360"/>
          <w:jc w:val="center"/>
        </w:trPr>
        <w:tc>
          <w:tcPr>
            <w:tcW w:w="2880" w:type="dxa"/>
          </w:tcPr>
          <w:p w14:paraId="24430DF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3B7ADD9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7393100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563A890A" w14:textId="77777777">
        <w:trPr>
          <w:trHeight w:val="360"/>
          <w:jc w:val="center"/>
        </w:trPr>
        <w:tc>
          <w:tcPr>
            <w:tcW w:w="2880" w:type="dxa"/>
          </w:tcPr>
          <w:p w14:paraId="308DB7D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电气工程及其自动化</w:t>
            </w:r>
            <w:proofErr w:type="spellEnd"/>
          </w:p>
        </w:tc>
        <w:tc>
          <w:tcPr>
            <w:tcW w:w="2880" w:type="dxa"/>
          </w:tcPr>
          <w:p w14:paraId="47D1D7E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497</w:t>
            </w:r>
          </w:p>
        </w:tc>
        <w:tc>
          <w:tcPr>
            <w:tcW w:w="2880" w:type="dxa"/>
          </w:tcPr>
          <w:p w14:paraId="58552A0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67.2%</w:t>
            </w:r>
          </w:p>
        </w:tc>
      </w:tr>
      <w:tr w:rsidR="0056057E" w14:paraId="3FCBF6B6" w14:textId="77777777">
        <w:trPr>
          <w:trHeight w:val="360"/>
          <w:jc w:val="center"/>
        </w:trPr>
        <w:tc>
          <w:tcPr>
            <w:tcW w:w="2880" w:type="dxa"/>
          </w:tcPr>
          <w:p w14:paraId="1EA8227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市场营销专业</w:t>
            </w:r>
            <w:proofErr w:type="spellEnd"/>
          </w:p>
        </w:tc>
        <w:tc>
          <w:tcPr>
            <w:tcW w:w="2880" w:type="dxa"/>
          </w:tcPr>
          <w:p w14:paraId="333E32C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40</w:t>
            </w:r>
          </w:p>
        </w:tc>
        <w:tc>
          <w:tcPr>
            <w:tcW w:w="2880" w:type="dxa"/>
          </w:tcPr>
          <w:p w14:paraId="742EBB1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5.4%</w:t>
            </w:r>
          </w:p>
        </w:tc>
      </w:tr>
      <w:tr w:rsidR="0056057E" w14:paraId="6A2D2175" w14:textId="77777777">
        <w:trPr>
          <w:trHeight w:val="360"/>
          <w:jc w:val="center"/>
        </w:trPr>
        <w:tc>
          <w:tcPr>
            <w:tcW w:w="2880" w:type="dxa"/>
          </w:tcPr>
          <w:p w14:paraId="0EC4751E"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计算机专业</w:t>
            </w:r>
            <w:proofErr w:type="spellEnd"/>
          </w:p>
        </w:tc>
        <w:tc>
          <w:tcPr>
            <w:tcW w:w="2880" w:type="dxa"/>
          </w:tcPr>
          <w:p w14:paraId="21CDC0F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31</w:t>
            </w:r>
          </w:p>
        </w:tc>
        <w:tc>
          <w:tcPr>
            <w:tcW w:w="2880" w:type="dxa"/>
          </w:tcPr>
          <w:p w14:paraId="6D6F842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4.2%</w:t>
            </w:r>
          </w:p>
        </w:tc>
      </w:tr>
      <w:tr w:rsidR="0056057E" w14:paraId="57CC08FB" w14:textId="77777777">
        <w:trPr>
          <w:trHeight w:val="360"/>
          <w:jc w:val="center"/>
        </w:trPr>
        <w:tc>
          <w:tcPr>
            <w:tcW w:w="2880" w:type="dxa"/>
          </w:tcPr>
          <w:p w14:paraId="6069715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计量专业</w:t>
            </w:r>
            <w:proofErr w:type="spellEnd"/>
          </w:p>
        </w:tc>
        <w:tc>
          <w:tcPr>
            <w:tcW w:w="2880" w:type="dxa"/>
          </w:tcPr>
          <w:p w14:paraId="482D659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29</w:t>
            </w:r>
          </w:p>
        </w:tc>
        <w:tc>
          <w:tcPr>
            <w:tcW w:w="2880" w:type="dxa"/>
          </w:tcPr>
          <w:p w14:paraId="109FA6B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3.9%</w:t>
            </w:r>
          </w:p>
        </w:tc>
      </w:tr>
      <w:tr w:rsidR="0056057E" w14:paraId="69B3452B" w14:textId="77777777">
        <w:trPr>
          <w:trHeight w:val="360"/>
          <w:jc w:val="center"/>
        </w:trPr>
        <w:tc>
          <w:tcPr>
            <w:tcW w:w="2880" w:type="dxa"/>
          </w:tcPr>
          <w:p w14:paraId="4981761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财会专业</w:t>
            </w:r>
            <w:proofErr w:type="spellEnd"/>
          </w:p>
        </w:tc>
        <w:tc>
          <w:tcPr>
            <w:tcW w:w="2880" w:type="dxa"/>
          </w:tcPr>
          <w:p w14:paraId="069C930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w:t>
            </w:r>
          </w:p>
        </w:tc>
        <w:tc>
          <w:tcPr>
            <w:tcW w:w="2880" w:type="dxa"/>
          </w:tcPr>
          <w:p w14:paraId="3FC0FCE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2.4%</w:t>
            </w:r>
          </w:p>
        </w:tc>
      </w:tr>
    </w:tbl>
    <w:p w14:paraId="1D716A40" w14:textId="77777777" w:rsidR="0056057E" w:rsidRDefault="00A96B16">
      <w:pPr>
        <w:spacing w:line="560" w:lineRule="exact"/>
        <w:ind w:firstLine="480"/>
        <w:rPr>
          <w:lang w:eastAsia="zh-CN"/>
        </w:rPr>
      </w:pPr>
      <w:r>
        <w:rPr>
          <w:rFonts w:ascii="仿宋_GB2312" w:eastAsia="仿宋_GB2312" w:hAnsi="仿宋_GB2312"/>
          <w:sz w:val="32"/>
          <w:lang w:eastAsia="zh-CN"/>
        </w:rPr>
        <w:t>其他专业：市场交易、经济经贸类专业，11人，占比1.5%；自动化，5人，占比0.7%；测控技术与仪器，5人，占比0.7%；高中，5人，占比0.7%；无，5人，占比0.7%；机械设计制造及其自动化，3人，占比0.4%；工商管理，2人，占比0.3%；大数据及统计应用相关专业，2人，占比0.3%；供用电技术与管理，2人，占比0.3%；汉语言文学，2人，占比0.3%；初中，2人，占比0.3%；配电，2人，占比0.3%。</w:t>
      </w:r>
    </w:p>
    <w:p w14:paraId="2305D4BF" w14:textId="77777777" w:rsidR="0056057E" w:rsidRDefault="0056057E">
      <w:pPr>
        <w:rPr>
          <w:lang w:eastAsia="zh-CN"/>
        </w:rPr>
      </w:pPr>
    </w:p>
    <w:p w14:paraId="31BF5F68" w14:textId="4303754C" w:rsidR="0056057E" w:rsidRDefault="00A96B16">
      <w:pPr>
        <w:spacing w:line="560" w:lineRule="exact"/>
        <w:jc w:val="center"/>
        <w:rPr>
          <w:lang w:eastAsia="zh-CN"/>
        </w:rPr>
      </w:pPr>
      <w:r>
        <w:rPr>
          <w:rFonts w:ascii="仿宋_GB2312" w:eastAsia="仿宋_GB2312" w:hAnsi="仿宋_GB2312" w:hint="eastAsia"/>
          <w:sz w:val="32"/>
          <w:lang w:eastAsia="zh-CN"/>
        </w:rPr>
        <w:lastRenderedPageBreak/>
        <w:t>第</w:t>
      </w:r>
      <w:r>
        <w:rPr>
          <w:rFonts w:ascii="仿宋_GB2312" w:eastAsia="仿宋_GB2312" w:hAnsi="仿宋_GB2312"/>
          <w:sz w:val="32"/>
          <w:lang w:eastAsia="zh-CN"/>
        </w:rPr>
        <w:t>11</w:t>
      </w:r>
      <w:r>
        <w:rPr>
          <w:rFonts w:ascii="仿宋_GB2312" w:eastAsia="仿宋_GB2312" w:hAnsi="仿宋_GB2312" w:hint="eastAsia"/>
          <w:sz w:val="32"/>
          <w:lang w:eastAsia="zh-CN"/>
        </w:rPr>
        <w:t>题</w:t>
      </w:r>
      <w:r>
        <w:rPr>
          <w:rFonts w:ascii="仿宋_GB2312" w:eastAsia="仿宋_GB2312" w:hAnsi="仿宋_GB2312"/>
          <w:sz w:val="32"/>
          <w:lang w:eastAsia="zh-CN"/>
        </w:rPr>
        <w:t>【单选题】您目前的技能水平属于以下哪一项（）？(单选)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2F3D0C31" w14:textId="77777777">
        <w:trPr>
          <w:trHeight w:val="360"/>
          <w:jc w:val="center"/>
        </w:trPr>
        <w:tc>
          <w:tcPr>
            <w:tcW w:w="2880" w:type="dxa"/>
          </w:tcPr>
          <w:p w14:paraId="15BBDF3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636F10ED"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36E94D0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7DE325D" w14:textId="77777777">
        <w:trPr>
          <w:trHeight w:val="360"/>
          <w:jc w:val="center"/>
        </w:trPr>
        <w:tc>
          <w:tcPr>
            <w:tcW w:w="2880" w:type="dxa"/>
          </w:tcPr>
          <w:p w14:paraId="540976F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高级工</w:t>
            </w:r>
            <w:proofErr w:type="spellEnd"/>
          </w:p>
        </w:tc>
        <w:tc>
          <w:tcPr>
            <w:tcW w:w="2880" w:type="dxa"/>
          </w:tcPr>
          <w:p w14:paraId="0A24A57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497</w:t>
            </w:r>
          </w:p>
        </w:tc>
        <w:tc>
          <w:tcPr>
            <w:tcW w:w="2880" w:type="dxa"/>
          </w:tcPr>
          <w:p w14:paraId="3AEB81C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67.2%</w:t>
            </w:r>
          </w:p>
        </w:tc>
      </w:tr>
      <w:tr w:rsidR="0056057E" w14:paraId="6FE0BC28" w14:textId="77777777">
        <w:trPr>
          <w:trHeight w:val="360"/>
          <w:jc w:val="center"/>
        </w:trPr>
        <w:tc>
          <w:tcPr>
            <w:tcW w:w="2880" w:type="dxa"/>
          </w:tcPr>
          <w:p w14:paraId="223F04C9"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技师</w:t>
            </w:r>
            <w:proofErr w:type="spellEnd"/>
          </w:p>
        </w:tc>
        <w:tc>
          <w:tcPr>
            <w:tcW w:w="2880" w:type="dxa"/>
          </w:tcPr>
          <w:p w14:paraId="66A7552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104</w:t>
            </w:r>
          </w:p>
        </w:tc>
        <w:tc>
          <w:tcPr>
            <w:tcW w:w="2880" w:type="dxa"/>
          </w:tcPr>
          <w:p w14:paraId="3C7BAE7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14.1%</w:t>
            </w:r>
          </w:p>
        </w:tc>
      </w:tr>
      <w:tr w:rsidR="0056057E" w14:paraId="2B4E38EC" w14:textId="77777777">
        <w:trPr>
          <w:trHeight w:val="360"/>
          <w:jc w:val="center"/>
        </w:trPr>
        <w:tc>
          <w:tcPr>
            <w:tcW w:w="2880" w:type="dxa"/>
          </w:tcPr>
          <w:p w14:paraId="1B9F3BD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管理岗位不涉及</w:t>
            </w:r>
            <w:proofErr w:type="spellEnd"/>
          </w:p>
        </w:tc>
        <w:tc>
          <w:tcPr>
            <w:tcW w:w="2880" w:type="dxa"/>
          </w:tcPr>
          <w:p w14:paraId="46C6D9B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55</w:t>
            </w:r>
          </w:p>
        </w:tc>
        <w:tc>
          <w:tcPr>
            <w:tcW w:w="2880" w:type="dxa"/>
          </w:tcPr>
          <w:p w14:paraId="559AB63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7.4%</w:t>
            </w:r>
          </w:p>
        </w:tc>
      </w:tr>
      <w:tr w:rsidR="0056057E" w14:paraId="66E4C700" w14:textId="77777777">
        <w:trPr>
          <w:trHeight w:val="360"/>
          <w:jc w:val="center"/>
        </w:trPr>
        <w:tc>
          <w:tcPr>
            <w:tcW w:w="2880" w:type="dxa"/>
          </w:tcPr>
          <w:p w14:paraId="72EA8BC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中级工</w:t>
            </w:r>
            <w:proofErr w:type="spellEnd"/>
          </w:p>
        </w:tc>
        <w:tc>
          <w:tcPr>
            <w:tcW w:w="2880" w:type="dxa"/>
          </w:tcPr>
          <w:p w14:paraId="2B0032A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48</w:t>
            </w:r>
          </w:p>
        </w:tc>
        <w:tc>
          <w:tcPr>
            <w:tcW w:w="2880" w:type="dxa"/>
          </w:tcPr>
          <w:p w14:paraId="41A4B5F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6.5%</w:t>
            </w:r>
          </w:p>
        </w:tc>
      </w:tr>
      <w:tr w:rsidR="0056057E" w14:paraId="5243214B" w14:textId="77777777">
        <w:trPr>
          <w:trHeight w:val="360"/>
          <w:jc w:val="center"/>
        </w:trPr>
        <w:tc>
          <w:tcPr>
            <w:tcW w:w="2880" w:type="dxa"/>
          </w:tcPr>
          <w:p w14:paraId="71B32CC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初级工</w:t>
            </w:r>
            <w:proofErr w:type="spellEnd"/>
          </w:p>
        </w:tc>
        <w:tc>
          <w:tcPr>
            <w:tcW w:w="2880" w:type="dxa"/>
          </w:tcPr>
          <w:p w14:paraId="01C9D01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35</w:t>
            </w:r>
          </w:p>
        </w:tc>
        <w:tc>
          <w:tcPr>
            <w:tcW w:w="2880" w:type="dxa"/>
          </w:tcPr>
          <w:p w14:paraId="36400D1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4.7%</w:t>
            </w:r>
          </w:p>
        </w:tc>
      </w:tr>
      <w:tr w:rsidR="0056057E" w14:paraId="59853403" w14:textId="77777777">
        <w:trPr>
          <w:trHeight w:val="360"/>
          <w:jc w:val="center"/>
        </w:trPr>
        <w:tc>
          <w:tcPr>
            <w:tcW w:w="2880" w:type="dxa"/>
          </w:tcPr>
          <w:p w14:paraId="7461275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高级技师</w:t>
            </w:r>
            <w:proofErr w:type="spellEnd"/>
          </w:p>
        </w:tc>
        <w:tc>
          <w:tcPr>
            <w:tcW w:w="2880" w:type="dxa"/>
          </w:tcPr>
          <w:p w14:paraId="4E2F206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00FBDE2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bl>
    <w:p w14:paraId="66292E61" w14:textId="77777777" w:rsidR="0056057E" w:rsidRDefault="0056057E"/>
    <w:p w14:paraId="54E53BFE" w14:textId="10B063BC"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12</w:t>
      </w:r>
      <w:r>
        <w:rPr>
          <w:rFonts w:ascii="仿宋_GB2312" w:eastAsia="仿宋_GB2312" w:hAnsi="仿宋_GB2312" w:hint="eastAsia"/>
          <w:sz w:val="32"/>
          <w:lang w:eastAsia="zh-CN"/>
        </w:rPr>
        <w:t>题</w:t>
      </w:r>
      <w:r>
        <w:rPr>
          <w:rFonts w:ascii="仿宋_GB2312" w:eastAsia="仿宋_GB2312" w:hAnsi="仿宋_GB2312"/>
          <w:sz w:val="32"/>
          <w:lang w:eastAsia="zh-CN"/>
        </w:rPr>
        <w:t>【单选题】您目前的岗位胜任力等级属于以下哪一项（）？(单选)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39BFBDED" w14:textId="77777777">
        <w:trPr>
          <w:trHeight w:val="360"/>
          <w:jc w:val="center"/>
        </w:trPr>
        <w:tc>
          <w:tcPr>
            <w:tcW w:w="2880" w:type="dxa"/>
          </w:tcPr>
          <w:p w14:paraId="793B69AB"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7751C29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16A4578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6B5DD210" w14:textId="77777777">
        <w:trPr>
          <w:trHeight w:val="360"/>
          <w:jc w:val="center"/>
        </w:trPr>
        <w:tc>
          <w:tcPr>
            <w:tcW w:w="2880" w:type="dxa"/>
          </w:tcPr>
          <w:p w14:paraId="0BE5F0B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高级作业员</w:t>
            </w:r>
            <w:proofErr w:type="spellEnd"/>
          </w:p>
        </w:tc>
        <w:tc>
          <w:tcPr>
            <w:tcW w:w="2880" w:type="dxa"/>
          </w:tcPr>
          <w:p w14:paraId="0F4F3D4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572</w:t>
            </w:r>
          </w:p>
        </w:tc>
        <w:tc>
          <w:tcPr>
            <w:tcW w:w="2880" w:type="dxa"/>
          </w:tcPr>
          <w:p w14:paraId="6DEE55C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77.3%</w:t>
            </w:r>
          </w:p>
        </w:tc>
      </w:tr>
      <w:tr w:rsidR="0056057E" w14:paraId="1455EB2E" w14:textId="77777777">
        <w:trPr>
          <w:trHeight w:val="360"/>
          <w:jc w:val="center"/>
        </w:trPr>
        <w:tc>
          <w:tcPr>
            <w:tcW w:w="2880" w:type="dxa"/>
          </w:tcPr>
          <w:p w14:paraId="0950AC1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管理岗位不涉及</w:t>
            </w:r>
            <w:proofErr w:type="spellEnd"/>
          </w:p>
        </w:tc>
        <w:tc>
          <w:tcPr>
            <w:tcW w:w="2880" w:type="dxa"/>
          </w:tcPr>
          <w:p w14:paraId="76E7E1E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105</w:t>
            </w:r>
          </w:p>
        </w:tc>
        <w:tc>
          <w:tcPr>
            <w:tcW w:w="2880" w:type="dxa"/>
          </w:tcPr>
          <w:p w14:paraId="38D3119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14.2%</w:t>
            </w:r>
          </w:p>
        </w:tc>
      </w:tr>
      <w:tr w:rsidR="0056057E" w14:paraId="7307289F" w14:textId="77777777">
        <w:trPr>
          <w:trHeight w:val="360"/>
          <w:jc w:val="center"/>
        </w:trPr>
        <w:tc>
          <w:tcPr>
            <w:tcW w:w="2880" w:type="dxa"/>
          </w:tcPr>
          <w:p w14:paraId="3F2BEEB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中级作业员</w:t>
            </w:r>
            <w:proofErr w:type="spellEnd"/>
          </w:p>
        </w:tc>
        <w:tc>
          <w:tcPr>
            <w:tcW w:w="2880" w:type="dxa"/>
          </w:tcPr>
          <w:p w14:paraId="1371ECB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34</w:t>
            </w:r>
          </w:p>
        </w:tc>
        <w:tc>
          <w:tcPr>
            <w:tcW w:w="2880" w:type="dxa"/>
          </w:tcPr>
          <w:p w14:paraId="149353E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4.6%</w:t>
            </w:r>
          </w:p>
        </w:tc>
      </w:tr>
      <w:tr w:rsidR="0056057E" w14:paraId="1C77A3B0" w14:textId="77777777">
        <w:trPr>
          <w:trHeight w:val="360"/>
          <w:jc w:val="center"/>
        </w:trPr>
        <w:tc>
          <w:tcPr>
            <w:tcW w:w="2880" w:type="dxa"/>
          </w:tcPr>
          <w:p w14:paraId="74AE5C3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初级作业员</w:t>
            </w:r>
            <w:proofErr w:type="spellEnd"/>
          </w:p>
        </w:tc>
        <w:tc>
          <w:tcPr>
            <w:tcW w:w="2880" w:type="dxa"/>
          </w:tcPr>
          <w:p w14:paraId="6013842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29</w:t>
            </w:r>
          </w:p>
        </w:tc>
        <w:tc>
          <w:tcPr>
            <w:tcW w:w="2880" w:type="dxa"/>
          </w:tcPr>
          <w:p w14:paraId="67C21A4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3.9%</w:t>
            </w:r>
          </w:p>
        </w:tc>
      </w:tr>
    </w:tbl>
    <w:p w14:paraId="34CF54C1" w14:textId="77777777" w:rsidR="0056057E" w:rsidRDefault="0056057E"/>
    <w:p w14:paraId="10F34456" w14:textId="2F1E2206"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13</w:t>
      </w:r>
      <w:r>
        <w:rPr>
          <w:rFonts w:ascii="仿宋_GB2312" w:eastAsia="仿宋_GB2312" w:hAnsi="仿宋_GB2312" w:hint="eastAsia"/>
          <w:sz w:val="32"/>
          <w:lang w:eastAsia="zh-CN"/>
        </w:rPr>
        <w:t>题</w:t>
      </w:r>
      <w:r>
        <w:rPr>
          <w:rFonts w:ascii="仿宋_GB2312" w:eastAsia="仿宋_GB2312" w:hAnsi="仿宋_GB2312"/>
          <w:sz w:val="32"/>
          <w:lang w:eastAsia="zh-CN"/>
        </w:rPr>
        <w:t>【单选题】您目前最高职称是以下哪一项（）？(单选)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0115C23B" w14:textId="77777777">
        <w:trPr>
          <w:trHeight w:val="360"/>
          <w:jc w:val="center"/>
        </w:trPr>
        <w:tc>
          <w:tcPr>
            <w:tcW w:w="2880" w:type="dxa"/>
          </w:tcPr>
          <w:p w14:paraId="5F91510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64DDBBA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2974CE29"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DC6A040" w14:textId="77777777">
        <w:trPr>
          <w:trHeight w:val="360"/>
          <w:jc w:val="center"/>
        </w:trPr>
        <w:tc>
          <w:tcPr>
            <w:tcW w:w="2880" w:type="dxa"/>
          </w:tcPr>
          <w:p w14:paraId="3AC901E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助理级职称</w:t>
            </w:r>
            <w:proofErr w:type="spellEnd"/>
          </w:p>
        </w:tc>
        <w:tc>
          <w:tcPr>
            <w:tcW w:w="2880" w:type="dxa"/>
          </w:tcPr>
          <w:p w14:paraId="4C5B357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298</w:t>
            </w:r>
          </w:p>
        </w:tc>
        <w:tc>
          <w:tcPr>
            <w:tcW w:w="2880" w:type="dxa"/>
          </w:tcPr>
          <w:p w14:paraId="621FECA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40.3%</w:t>
            </w:r>
          </w:p>
        </w:tc>
      </w:tr>
      <w:tr w:rsidR="0056057E" w14:paraId="051C7349" w14:textId="77777777">
        <w:trPr>
          <w:trHeight w:val="360"/>
          <w:jc w:val="center"/>
        </w:trPr>
        <w:tc>
          <w:tcPr>
            <w:tcW w:w="2880" w:type="dxa"/>
          </w:tcPr>
          <w:p w14:paraId="47FEB26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无职称</w:t>
            </w:r>
            <w:proofErr w:type="spellEnd"/>
          </w:p>
        </w:tc>
        <w:tc>
          <w:tcPr>
            <w:tcW w:w="2880" w:type="dxa"/>
          </w:tcPr>
          <w:p w14:paraId="1110177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224</w:t>
            </w:r>
          </w:p>
        </w:tc>
        <w:tc>
          <w:tcPr>
            <w:tcW w:w="2880" w:type="dxa"/>
          </w:tcPr>
          <w:p w14:paraId="3161844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30.3%</w:t>
            </w:r>
          </w:p>
        </w:tc>
      </w:tr>
      <w:tr w:rsidR="0056057E" w14:paraId="0557C414" w14:textId="77777777">
        <w:trPr>
          <w:trHeight w:val="360"/>
          <w:jc w:val="center"/>
        </w:trPr>
        <w:tc>
          <w:tcPr>
            <w:tcW w:w="2880" w:type="dxa"/>
          </w:tcPr>
          <w:p w14:paraId="2F7F62AE"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中级职称</w:t>
            </w:r>
            <w:proofErr w:type="spellEnd"/>
          </w:p>
        </w:tc>
        <w:tc>
          <w:tcPr>
            <w:tcW w:w="2880" w:type="dxa"/>
          </w:tcPr>
          <w:p w14:paraId="44F978A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190</w:t>
            </w:r>
          </w:p>
        </w:tc>
        <w:tc>
          <w:tcPr>
            <w:tcW w:w="2880" w:type="dxa"/>
          </w:tcPr>
          <w:p w14:paraId="3196E83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25.7%</w:t>
            </w:r>
          </w:p>
        </w:tc>
      </w:tr>
      <w:tr w:rsidR="0056057E" w14:paraId="5C1CAB02" w14:textId="77777777">
        <w:trPr>
          <w:trHeight w:val="360"/>
          <w:jc w:val="center"/>
        </w:trPr>
        <w:tc>
          <w:tcPr>
            <w:tcW w:w="2880" w:type="dxa"/>
          </w:tcPr>
          <w:p w14:paraId="1309DFED"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正高级职称</w:t>
            </w:r>
            <w:proofErr w:type="spellEnd"/>
          </w:p>
        </w:tc>
        <w:tc>
          <w:tcPr>
            <w:tcW w:w="2880" w:type="dxa"/>
          </w:tcPr>
          <w:p w14:paraId="7CE0447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w:t>
            </w:r>
          </w:p>
        </w:tc>
        <w:tc>
          <w:tcPr>
            <w:tcW w:w="2880" w:type="dxa"/>
          </w:tcPr>
          <w:p w14:paraId="42AF5A0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2.7%</w:t>
            </w:r>
          </w:p>
        </w:tc>
      </w:tr>
      <w:tr w:rsidR="0056057E" w14:paraId="23A3F3BB" w14:textId="77777777">
        <w:trPr>
          <w:trHeight w:val="360"/>
          <w:jc w:val="center"/>
        </w:trPr>
        <w:tc>
          <w:tcPr>
            <w:tcW w:w="2880" w:type="dxa"/>
          </w:tcPr>
          <w:p w14:paraId="52D952F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副高级职称</w:t>
            </w:r>
            <w:proofErr w:type="spellEnd"/>
          </w:p>
        </w:tc>
        <w:tc>
          <w:tcPr>
            <w:tcW w:w="2880" w:type="dxa"/>
          </w:tcPr>
          <w:p w14:paraId="7651263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8</w:t>
            </w:r>
          </w:p>
        </w:tc>
        <w:tc>
          <w:tcPr>
            <w:tcW w:w="2880" w:type="dxa"/>
          </w:tcPr>
          <w:p w14:paraId="2233432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1.1%</w:t>
            </w:r>
          </w:p>
        </w:tc>
      </w:tr>
    </w:tbl>
    <w:p w14:paraId="63CA0820" w14:textId="77777777" w:rsidR="0056057E" w:rsidRDefault="0056057E"/>
    <w:p w14:paraId="58A6A07F" w14:textId="3CE9F8A3" w:rsidR="0056057E" w:rsidRDefault="00A96B16">
      <w:pPr>
        <w:spacing w:line="560" w:lineRule="exact"/>
        <w:jc w:val="center"/>
        <w:rPr>
          <w:lang w:eastAsia="zh-CN"/>
        </w:rPr>
      </w:pPr>
      <w:r>
        <w:rPr>
          <w:rFonts w:ascii="仿宋_GB2312" w:eastAsia="仿宋_GB2312" w:hAnsi="仿宋_GB2312" w:hint="eastAsia"/>
          <w:sz w:val="32"/>
          <w:lang w:eastAsia="zh-CN"/>
        </w:rPr>
        <w:lastRenderedPageBreak/>
        <w:t>第14题</w:t>
      </w:r>
      <w:r>
        <w:rPr>
          <w:rFonts w:ascii="仿宋_GB2312" w:eastAsia="仿宋_GB2312" w:hAnsi="仿宋_GB2312"/>
          <w:sz w:val="32"/>
          <w:lang w:eastAsia="zh-CN"/>
        </w:rPr>
        <w:t>【单选题】您是否有获评技术专家，如有是属于哪一项（）？(单选)</w:t>
      </w:r>
    </w:p>
    <w:tbl>
      <w:tblPr>
        <w:tblStyle w:val="af4"/>
        <w:tblW w:w="0" w:type="auto"/>
        <w:jc w:val="center"/>
        <w:tblLook w:val="04A0" w:firstRow="1" w:lastRow="0" w:firstColumn="1" w:lastColumn="0" w:noHBand="0" w:noVBand="1"/>
      </w:tblPr>
      <w:tblGrid>
        <w:gridCol w:w="2880"/>
        <w:gridCol w:w="2880"/>
        <w:gridCol w:w="2880"/>
      </w:tblGrid>
      <w:tr w:rsidR="0056057E" w14:paraId="292E5D94" w14:textId="77777777">
        <w:trPr>
          <w:trHeight w:val="360"/>
          <w:jc w:val="center"/>
        </w:trPr>
        <w:tc>
          <w:tcPr>
            <w:tcW w:w="2880" w:type="dxa"/>
          </w:tcPr>
          <w:p w14:paraId="0B67FF0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2FB08A8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22BF8A6E"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9B404C8" w14:textId="77777777">
        <w:trPr>
          <w:trHeight w:val="360"/>
          <w:jc w:val="center"/>
        </w:trPr>
        <w:tc>
          <w:tcPr>
            <w:tcW w:w="2880" w:type="dxa"/>
          </w:tcPr>
          <w:p w14:paraId="72C8B26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无</w:t>
            </w:r>
          </w:p>
        </w:tc>
        <w:tc>
          <w:tcPr>
            <w:tcW w:w="2880" w:type="dxa"/>
          </w:tcPr>
          <w:p w14:paraId="1871301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719</w:t>
            </w:r>
          </w:p>
        </w:tc>
        <w:tc>
          <w:tcPr>
            <w:tcW w:w="2880" w:type="dxa"/>
          </w:tcPr>
          <w:p w14:paraId="494F13B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97.2%</w:t>
            </w:r>
          </w:p>
        </w:tc>
      </w:tr>
      <w:tr w:rsidR="0056057E" w14:paraId="6A4893E8" w14:textId="77777777">
        <w:trPr>
          <w:trHeight w:val="360"/>
          <w:jc w:val="center"/>
        </w:trPr>
        <w:tc>
          <w:tcPr>
            <w:tcW w:w="2880" w:type="dxa"/>
          </w:tcPr>
          <w:p w14:paraId="0A285A6E"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三级拔尖技术专家</w:t>
            </w:r>
            <w:proofErr w:type="spellEnd"/>
          </w:p>
        </w:tc>
        <w:tc>
          <w:tcPr>
            <w:tcW w:w="2880" w:type="dxa"/>
          </w:tcPr>
          <w:p w14:paraId="4921E57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w:t>
            </w:r>
          </w:p>
        </w:tc>
        <w:tc>
          <w:tcPr>
            <w:tcW w:w="2880" w:type="dxa"/>
          </w:tcPr>
          <w:p w14:paraId="346D906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w:t>
            </w:r>
          </w:p>
        </w:tc>
      </w:tr>
      <w:tr w:rsidR="0056057E" w14:paraId="2CE07465" w14:textId="77777777">
        <w:trPr>
          <w:trHeight w:val="360"/>
          <w:jc w:val="center"/>
        </w:trPr>
        <w:tc>
          <w:tcPr>
            <w:tcW w:w="2880" w:type="dxa"/>
          </w:tcPr>
          <w:p w14:paraId="7D5F0DB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一级拔尖技术专家</w:t>
            </w:r>
            <w:proofErr w:type="spellEnd"/>
          </w:p>
        </w:tc>
        <w:tc>
          <w:tcPr>
            <w:tcW w:w="2880" w:type="dxa"/>
          </w:tcPr>
          <w:p w14:paraId="429ED91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w:t>
            </w:r>
          </w:p>
        </w:tc>
        <w:tc>
          <w:tcPr>
            <w:tcW w:w="2880" w:type="dxa"/>
          </w:tcPr>
          <w:p w14:paraId="62FA06B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0.7%</w:t>
            </w:r>
          </w:p>
        </w:tc>
      </w:tr>
      <w:tr w:rsidR="0056057E" w14:paraId="7C411B02" w14:textId="77777777">
        <w:trPr>
          <w:trHeight w:val="360"/>
          <w:jc w:val="center"/>
        </w:trPr>
        <w:tc>
          <w:tcPr>
            <w:tcW w:w="2880" w:type="dxa"/>
          </w:tcPr>
          <w:p w14:paraId="39DE1F5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二级拔尖技术专家</w:t>
            </w:r>
            <w:proofErr w:type="spellEnd"/>
          </w:p>
        </w:tc>
        <w:tc>
          <w:tcPr>
            <w:tcW w:w="2880" w:type="dxa"/>
          </w:tcPr>
          <w:p w14:paraId="1964D52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80" w:type="dxa"/>
          </w:tcPr>
          <w:p w14:paraId="4C51E16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0.3%</w:t>
            </w:r>
          </w:p>
        </w:tc>
      </w:tr>
      <w:tr w:rsidR="0056057E" w14:paraId="6E7E6BAE" w14:textId="77777777">
        <w:trPr>
          <w:trHeight w:val="360"/>
          <w:jc w:val="center"/>
        </w:trPr>
        <w:tc>
          <w:tcPr>
            <w:tcW w:w="2880" w:type="dxa"/>
          </w:tcPr>
          <w:p w14:paraId="68B61FD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一级领军技术专家</w:t>
            </w:r>
            <w:proofErr w:type="spellEnd"/>
          </w:p>
        </w:tc>
        <w:tc>
          <w:tcPr>
            <w:tcW w:w="2880" w:type="dxa"/>
          </w:tcPr>
          <w:p w14:paraId="2DEFC47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80" w:type="dxa"/>
          </w:tcPr>
          <w:p w14:paraId="625192E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0.3%</w:t>
            </w:r>
          </w:p>
        </w:tc>
      </w:tr>
      <w:tr w:rsidR="0056057E" w14:paraId="72C2E116" w14:textId="77777777">
        <w:trPr>
          <w:trHeight w:val="360"/>
          <w:jc w:val="center"/>
        </w:trPr>
        <w:tc>
          <w:tcPr>
            <w:tcW w:w="2880" w:type="dxa"/>
          </w:tcPr>
          <w:p w14:paraId="02F5ED6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三级领军技术专家</w:t>
            </w:r>
            <w:proofErr w:type="spellEnd"/>
          </w:p>
        </w:tc>
        <w:tc>
          <w:tcPr>
            <w:tcW w:w="2880" w:type="dxa"/>
          </w:tcPr>
          <w:p w14:paraId="2FA106D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4F906D6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68FA346C" w14:textId="77777777">
        <w:trPr>
          <w:trHeight w:val="360"/>
          <w:jc w:val="center"/>
        </w:trPr>
        <w:tc>
          <w:tcPr>
            <w:tcW w:w="2880" w:type="dxa"/>
          </w:tcPr>
          <w:p w14:paraId="3941F7D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二级领军技术专家</w:t>
            </w:r>
            <w:proofErr w:type="spellEnd"/>
          </w:p>
        </w:tc>
        <w:tc>
          <w:tcPr>
            <w:tcW w:w="2880" w:type="dxa"/>
          </w:tcPr>
          <w:p w14:paraId="32CCB2E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71F8985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bl>
    <w:p w14:paraId="61BA1130" w14:textId="77777777" w:rsidR="0056057E" w:rsidRDefault="0056057E"/>
    <w:p w14:paraId="3A32453D" w14:textId="1FC26CE9" w:rsidR="0056057E" w:rsidRDefault="00A96B16">
      <w:pPr>
        <w:spacing w:line="560" w:lineRule="exact"/>
        <w:jc w:val="center"/>
        <w:rPr>
          <w:lang w:eastAsia="zh-CN"/>
        </w:rPr>
      </w:pPr>
      <w:r>
        <w:rPr>
          <w:rFonts w:ascii="仿宋_GB2312" w:eastAsia="仿宋_GB2312" w:hAnsi="仿宋_GB2312" w:hint="eastAsia"/>
          <w:sz w:val="32"/>
          <w:lang w:eastAsia="zh-CN"/>
        </w:rPr>
        <w:t>第1</w:t>
      </w:r>
      <w:r>
        <w:rPr>
          <w:rFonts w:ascii="仿宋_GB2312" w:eastAsia="仿宋_GB2312" w:hAnsi="仿宋_GB2312"/>
          <w:sz w:val="32"/>
          <w:lang w:eastAsia="zh-CN"/>
        </w:rPr>
        <w:t>5</w:t>
      </w:r>
      <w:r>
        <w:rPr>
          <w:rFonts w:ascii="仿宋_GB2312" w:eastAsia="仿宋_GB2312" w:hAnsi="仿宋_GB2312" w:hint="eastAsia"/>
          <w:sz w:val="32"/>
          <w:lang w:eastAsia="zh-CN"/>
        </w:rPr>
        <w:t>题</w:t>
      </w:r>
      <w:r>
        <w:rPr>
          <w:rFonts w:ascii="仿宋_GB2312" w:eastAsia="仿宋_GB2312" w:hAnsi="仿宋_GB2312"/>
          <w:sz w:val="32"/>
          <w:lang w:eastAsia="zh-CN"/>
        </w:rPr>
        <w:t>【单选题】您是否有获评技能专家，如有是属于哪一项（）？(单选)</w:t>
      </w:r>
    </w:p>
    <w:tbl>
      <w:tblPr>
        <w:tblStyle w:val="af4"/>
        <w:tblW w:w="0" w:type="auto"/>
        <w:jc w:val="center"/>
        <w:tblLook w:val="04A0" w:firstRow="1" w:lastRow="0" w:firstColumn="1" w:lastColumn="0" w:noHBand="0" w:noVBand="1"/>
      </w:tblPr>
      <w:tblGrid>
        <w:gridCol w:w="2880"/>
        <w:gridCol w:w="2880"/>
        <w:gridCol w:w="2880"/>
      </w:tblGrid>
      <w:tr w:rsidR="0056057E" w14:paraId="270A5C81" w14:textId="77777777">
        <w:trPr>
          <w:trHeight w:val="360"/>
          <w:jc w:val="center"/>
        </w:trPr>
        <w:tc>
          <w:tcPr>
            <w:tcW w:w="2880" w:type="dxa"/>
          </w:tcPr>
          <w:p w14:paraId="3597171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005DB6B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26370011"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00CE8309" w14:textId="77777777">
        <w:trPr>
          <w:trHeight w:val="360"/>
          <w:jc w:val="center"/>
        </w:trPr>
        <w:tc>
          <w:tcPr>
            <w:tcW w:w="2880" w:type="dxa"/>
          </w:tcPr>
          <w:p w14:paraId="538B77E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无</w:t>
            </w:r>
          </w:p>
        </w:tc>
        <w:tc>
          <w:tcPr>
            <w:tcW w:w="2880" w:type="dxa"/>
          </w:tcPr>
          <w:p w14:paraId="2884F91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723</w:t>
            </w:r>
          </w:p>
        </w:tc>
        <w:tc>
          <w:tcPr>
            <w:tcW w:w="2880" w:type="dxa"/>
          </w:tcPr>
          <w:p w14:paraId="1053FAF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97.7%</w:t>
            </w:r>
          </w:p>
        </w:tc>
      </w:tr>
      <w:tr w:rsidR="0056057E" w14:paraId="6C713A09" w14:textId="77777777">
        <w:trPr>
          <w:trHeight w:val="360"/>
          <w:jc w:val="center"/>
        </w:trPr>
        <w:tc>
          <w:tcPr>
            <w:tcW w:w="2880" w:type="dxa"/>
          </w:tcPr>
          <w:p w14:paraId="0D85AC71"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三级拔尖技能专家</w:t>
            </w:r>
            <w:proofErr w:type="spellEnd"/>
          </w:p>
        </w:tc>
        <w:tc>
          <w:tcPr>
            <w:tcW w:w="2880" w:type="dxa"/>
          </w:tcPr>
          <w:p w14:paraId="5C35190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w:t>
            </w:r>
          </w:p>
        </w:tc>
        <w:tc>
          <w:tcPr>
            <w:tcW w:w="2880" w:type="dxa"/>
          </w:tcPr>
          <w:p w14:paraId="7C0F27A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0.9%</w:t>
            </w:r>
          </w:p>
        </w:tc>
      </w:tr>
      <w:tr w:rsidR="0056057E" w14:paraId="07F0DBDF" w14:textId="77777777">
        <w:trPr>
          <w:trHeight w:val="360"/>
          <w:jc w:val="center"/>
        </w:trPr>
        <w:tc>
          <w:tcPr>
            <w:tcW w:w="2880" w:type="dxa"/>
          </w:tcPr>
          <w:p w14:paraId="4ECC5B9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三级领军技能专家</w:t>
            </w:r>
            <w:proofErr w:type="spellEnd"/>
          </w:p>
        </w:tc>
        <w:tc>
          <w:tcPr>
            <w:tcW w:w="2880" w:type="dxa"/>
          </w:tcPr>
          <w:p w14:paraId="10E26E2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w:t>
            </w:r>
          </w:p>
        </w:tc>
        <w:tc>
          <w:tcPr>
            <w:tcW w:w="2880" w:type="dxa"/>
          </w:tcPr>
          <w:p w14:paraId="59A772E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0.5%</w:t>
            </w:r>
          </w:p>
        </w:tc>
      </w:tr>
      <w:tr w:rsidR="0056057E" w14:paraId="5578E1CA" w14:textId="77777777">
        <w:trPr>
          <w:trHeight w:val="360"/>
          <w:jc w:val="center"/>
        </w:trPr>
        <w:tc>
          <w:tcPr>
            <w:tcW w:w="2880" w:type="dxa"/>
          </w:tcPr>
          <w:p w14:paraId="3E2FB17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一级领军技能专家</w:t>
            </w:r>
            <w:proofErr w:type="spellEnd"/>
          </w:p>
        </w:tc>
        <w:tc>
          <w:tcPr>
            <w:tcW w:w="2880" w:type="dxa"/>
          </w:tcPr>
          <w:p w14:paraId="46B7BF3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w:t>
            </w:r>
          </w:p>
        </w:tc>
        <w:tc>
          <w:tcPr>
            <w:tcW w:w="2880" w:type="dxa"/>
          </w:tcPr>
          <w:p w14:paraId="122FF93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0.4%</w:t>
            </w:r>
          </w:p>
        </w:tc>
      </w:tr>
      <w:tr w:rsidR="0056057E" w14:paraId="7821C895" w14:textId="77777777">
        <w:trPr>
          <w:trHeight w:val="360"/>
          <w:jc w:val="center"/>
        </w:trPr>
        <w:tc>
          <w:tcPr>
            <w:tcW w:w="2880" w:type="dxa"/>
          </w:tcPr>
          <w:p w14:paraId="197AD34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一级拔尖技能专家</w:t>
            </w:r>
            <w:proofErr w:type="spellEnd"/>
          </w:p>
        </w:tc>
        <w:tc>
          <w:tcPr>
            <w:tcW w:w="2880" w:type="dxa"/>
          </w:tcPr>
          <w:p w14:paraId="180937C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80" w:type="dxa"/>
          </w:tcPr>
          <w:p w14:paraId="34AD51A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0.3%</w:t>
            </w:r>
          </w:p>
        </w:tc>
      </w:tr>
      <w:tr w:rsidR="0056057E" w14:paraId="3430733C" w14:textId="77777777">
        <w:trPr>
          <w:trHeight w:val="360"/>
          <w:jc w:val="center"/>
        </w:trPr>
        <w:tc>
          <w:tcPr>
            <w:tcW w:w="2880" w:type="dxa"/>
          </w:tcPr>
          <w:p w14:paraId="4318EB5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二级拔尖技能专家</w:t>
            </w:r>
            <w:proofErr w:type="spellEnd"/>
          </w:p>
        </w:tc>
        <w:tc>
          <w:tcPr>
            <w:tcW w:w="2880" w:type="dxa"/>
          </w:tcPr>
          <w:p w14:paraId="2E0897E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1AB8876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bl>
    <w:p w14:paraId="41C18A55" w14:textId="77777777" w:rsidR="0056057E" w:rsidRDefault="0056057E"/>
    <w:p w14:paraId="38E4A7EF" w14:textId="6669377A" w:rsidR="0056057E" w:rsidRDefault="00A96B16">
      <w:pPr>
        <w:spacing w:line="560" w:lineRule="exact"/>
        <w:jc w:val="center"/>
        <w:rPr>
          <w:lang w:eastAsia="zh-CN"/>
        </w:rPr>
      </w:pPr>
      <w:r>
        <w:rPr>
          <w:rFonts w:ascii="仿宋_GB2312" w:eastAsia="仿宋_GB2312" w:hAnsi="仿宋_GB2312" w:hint="eastAsia"/>
          <w:sz w:val="32"/>
          <w:lang w:eastAsia="zh-CN"/>
        </w:rPr>
        <w:t>第1</w:t>
      </w:r>
      <w:r>
        <w:rPr>
          <w:rFonts w:ascii="仿宋_GB2312" w:eastAsia="仿宋_GB2312" w:hAnsi="仿宋_GB2312"/>
          <w:sz w:val="32"/>
          <w:lang w:eastAsia="zh-CN"/>
        </w:rPr>
        <w:t>6</w:t>
      </w:r>
      <w:r>
        <w:rPr>
          <w:rFonts w:ascii="仿宋_GB2312" w:eastAsia="仿宋_GB2312" w:hAnsi="仿宋_GB2312" w:hint="eastAsia"/>
          <w:sz w:val="32"/>
          <w:lang w:eastAsia="zh-CN"/>
        </w:rPr>
        <w:t>题</w:t>
      </w:r>
      <w:r>
        <w:rPr>
          <w:rFonts w:ascii="仿宋_GB2312" w:eastAsia="仿宋_GB2312" w:hAnsi="仿宋_GB2312"/>
          <w:sz w:val="32"/>
          <w:lang w:eastAsia="zh-CN"/>
        </w:rPr>
        <w:t>【多选题】您本人最近三年获得激励情况？(多选)</w:t>
      </w:r>
    </w:p>
    <w:tbl>
      <w:tblPr>
        <w:tblStyle w:val="af4"/>
        <w:tblW w:w="0" w:type="auto"/>
        <w:jc w:val="center"/>
        <w:tblLook w:val="04A0" w:firstRow="1" w:lastRow="0" w:firstColumn="1" w:lastColumn="0" w:noHBand="0" w:noVBand="1"/>
      </w:tblPr>
      <w:tblGrid>
        <w:gridCol w:w="2880"/>
        <w:gridCol w:w="2880"/>
        <w:gridCol w:w="2880"/>
      </w:tblGrid>
      <w:tr w:rsidR="0056057E" w14:paraId="7FA4B242" w14:textId="77777777">
        <w:trPr>
          <w:trHeight w:val="360"/>
          <w:jc w:val="center"/>
        </w:trPr>
        <w:tc>
          <w:tcPr>
            <w:tcW w:w="2880" w:type="dxa"/>
          </w:tcPr>
          <w:p w14:paraId="370B597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4974C5D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1FD669C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3CFCD128" w14:textId="77777777">
        <w:trPr>
          <w:trHeight w:val="360"/>
          <w:jc w:val="center"/>
        </w:trPr>
        <w:tc>
          <w:tcPr>
            <w:tcW w:w="2880" w:type="dxa"/>
          </w:tcPr>
          <w:p w14:paraId="6C578C4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无</w:t>
            </w:r>
          </w:p>
        </w:tc>
        <w:tc>
          <w:tcPr>
            <w:tcW w:w="2880" w:type="dxa"/>
          </w:tcPr>
          <w:p w14:paraId="75AE6FC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358</w:t>
            </w:r>
          </w:p>
        </w:tc>
        <w:tc>
          <w:tcPr>
            <w:tcW w:w="2880" w:type="dxa"/>
          </w:tcPr>
          <w:p w14:paraId="40028D8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48.4%</w:t>
            </w:r>
          </w:p>
        </w:tc>
      </w:tr>
      <w:tr w:rsidR="0056057E" w14:paraId="27A7C0B0" w14:textId="77777777">
        <w:trPr>
          <w:trHeight w:val="360"/>
          <w:jc w:val="center"/>
        </w:trPr>
        <w:tc>
          <w:tcPr>
            <w:tcW w:w="2880" w:type="dxa"/>
          </w:tcPr>
          <w:p w14:paraId="49F0C63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获得年度绩效A</w:t>
            </w:r>
            <w:proofErr w:type="spellEnd"/>
          </w:p>
        </w:tc>
        <w:tc>
          <w:tcPr>
            <w:tcW w:w="2880" w:type="dxa"/>
          </w:tcPr>
          <w:p w14:paraId="34F03DC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245</w:t>
            </w:r>
          </w:p>
        </w:tc>
        <w:tc>
          <w:tcPr>
            <w:tcW w:w="2880" w:type="dxa"/>
          </w:tcPr>
          <w:p w14:paraId="7F7E344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33.1%</w:t>
            </w:r>
          </w:p>
        </w:tc>
      </w:tr>
      <w:tr w:rsidR="0056057E" w14:paraId="5B116D8E" w14:textId="77777777">
        <w:trPr>
          <w:trHeight w:val="360"/>
          <w:jc w:val="center"/>
        </w:trPr>
        <w:tc>
          <w:tcPr>
            <w:tcW w:w="2880" w:type="dxa"/>
          </w:tcPr>
          <w:p w14:paraId="6997EB6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岗级提高</w:t>
            </w:r>
            <w:proofErr w:type="spellEnd"/>
          </w:p>
        </w:tc>
        <w:tc>
          <w:tcPr>
            <w:tcW w:w="2880" w:type="dxa"/>
          </w:tcPr>
          <w:p w14:paraId="042E31C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152</w:t>
            </w:r>
          </w:p>
        </w:tc>
        <w:tc>
          <w:tcPr>
            <w:tcW w:w="2880" w:type="dxa"/>
          </w:tcPr>
          <w:p w14:paraId="7B392A1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20.5%</w:t>
            </w:r>
          </w:p>
        </w:tc>
      </w:tr>
    </w:tbl>
    <w:p w14:paraId="46A4C451" w14:textId="77777777" w:rsidR="0056057E" w:rsidRDefault="0056057E"/>
    <w:p w14:paraId="3A0C2833" w14:textId="6447219A" w:rsidR="0056057E" w:rsidRDefault="00A96B16">
      <w:pPr>
        <w:spacing w:line="560" w:lineRule="exact"/>
        <w:jc w:val="center"/>
        <w:rPr>
          <w:lang w:eastAsia="zh-CN"/>
        </w:rPr>
      </w:pPr>
      <w:r>
        <w:rPr>
          <w:rFonts w:ascii="仿宋_GB2312" w:eastAsia="仿宋_GB2312" w:hAnsi="仿宋_GB2312" w:hint="eastAsia"/>
          <w:sz w:val="32"/>
          <w:lang w:eastAsia="zh-CN"/>
        </w:rPr>
        <w:lastRenderedPageBreak/>
        <w:t>第1</w:t>
      </w:r>
      <w:r>
        <w:rPr>
          <w:rFonts w:ascii="仿宋_GB2312" w:eastAsia="仿宋_GB2312" w:hAnsi="仿宋_GB2312"/>
          <w:sz w:val="32"/>
          <w:lang w:eastAsia="zh-CN"/>
        </w:rPr>
        <w:t>7</w:t>
      </w:r>
      <w:r>
        <w:rPr>
          <w:rFonts w:ascii="仿宋_GB2312" w:eastAsia="仿宋_GB2312" w:hAnsi="仿宋_GB2312" w:hint="eastAsia"/>
          <w:sz w:val="32"/>
          <w:lang w:eastAsia="zh-CN"/>
        </w:rPr>
        <w:t>题</w:t>
      </w:r>
      <w:r>
        <w:rPr>
          <w:rFonts w:ascii="仿宋_GB2312" w:eastAsia="仿宋_GB2312" w:hAnsi="仿宋_GB2312"/>
          <w:sz w:val="32"/>
          <w:lang w:eastAsia="zh-CN"/>
        </w:rPr>
        <w:t>【多选题】您本人最近五年获得荣誉情况（）？(多选)</w:t>
      </w:r>
    </w:p>
    <w:tbl>
      <w:tblPr>
        <w:tblStyle w:val="af4"/>
        <w:tblW w:w="0" w:type="auto"/>
        <w:jc w:val="center"/>
        <w:tblLook w:val="04A0" w:firstRow="1" w:lastRow="0" w:firstColumn="1" w:lastColumn="0" w:noHBand="0" w:noVBand="1"/>
      </w:tblPr>
      <w:tblGrid>
        <w:gridCol w:w="2880"/>
        <w:gridCol w:w="2880"/>
        <w:gridCol w:w="2880"/>
      </w:tblGrid>
      <w:tr w:rsidR="0056057E" w14:paraId="74951790" w14:textId="77777777">
        <w:trPr>
          <w:trHeight w:val="360"/>
          <w:jc w:val="center"/>
        </w:trPr>
        <w:tc>
          <w:tcPr>
            <w:tcW w:w="2880" w:type="dxa"/>
          </w:tcPr>
          <w:p w14:paraId="7F6EFF0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603A627E"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3AE1696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0048EC8C" w14:textId="77777777">
        <w:trPr>
          <w:trHeight w:val="360"/>
          <w:jc w:val="center"/>
        </w:trPr>
        <w:tc>
          <w:tcPr>
            <w:tcW w:w="2880" w:type="dxa"/>
          </w:tcPr>
          <w:p w14:paraId="16B5E14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无</w:t>
            </w:r>
          </w:p>
        </w:tc>
        <w:tc>
          <w:tcPr>
            <w:tcW w:w="2880" w:type="dxa"/>
          </w:tcPr>
          <w:p w14:paraId="5A90454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489</w:t>
            </w:r>
          </w:p>
        </w:tc>
        <w:tc>
          <w:tcPr>
            <w:tcW w:w="2880" w:type="dxa"/>
          </w:tcPr>
          <w:p w14:paraId="6BBE582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66.1%</w:t>
            </w:r>
          </w:p>
        </w:tc>
      </w:tr>
      <w:tr w:rsidR="0056057E" w14:paraId="0CACD366" w14:textId="77777777">
        <w:trPr>
          <w:trHeight w:val="360"/>
          <w:jc w:val="center"/>
        </w:trPr>
        <w:tc>
          <w:tcPr>
            <w:tcW w:w="2880" w:type="dxa"/>
          </w:tcPr>
          <w:p w14:paraId="08A76DA3"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获得省级荣誉（如获先进个人、技能竞赛奖项、获评技术能手、个人或集体立功、负责科技、创新项目获奖）</w:t>
            </w:r>
          </w:p>
        </w:tc>
        <w:tc>
          <w:tcPr>
            <w:tcW w:w="2880" w:type="dxa"/>
          </w:tcPr>
          <w:p w14:paraId="1A25B13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139</w:t>
            </w:r>
          </w:p>
        </w:tc>
        <w:tc>
          <w:tcPr>
            <w:tcW w:w="2880" w:type="dxa"/>
          </w:tcPr>
          <w:p w14:paraId="330CC9F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18.8%</w:t>
            </w:r>
          </w:p>
        </w:tc>
      </w:tr>
      <w:tr w:rsidR="0056057E" w14:paraId="15A9199C" w14:textId="77777777">
        <w:trPr>
          <w:trHeight w:val="360"/>
          <w:jc w:val="center"/>
        </w:trPr>
        <w:tc>
          <w:tcPr>
            <w:tcW w:w="2880" w:type="dxa"/>
          </w:tcPr>
          <w:p w14:paraId="5D36B6E6"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获得地市级荣誉（如获先进个人、技能竞赛奖项、获评技术能手、个人或集体立功、负责科技、创新项目获奖）</w:t>
            </w:r>
          </w:p>
        </w:tc>
        <w:tc>
          <w:tcPr>
            <w:tcW w:w="2880" w:type="dxa"/>
          </w:tcPr>
          <w:p w14:paraId="171378A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134</w:t>
            </w:r>
          </w:p>
        </w:tc>
        <w:tc>
          <w:tcPr>
            <w:tcW w:w="2880" w:type="dxa"/>
          </w:tcPr>
          <w:p w14:paraId="6108476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18.1%</w:t>
            </w:r>
          </w:p>
        </w:tc>
      </w:tr>
    </w:tbl>
    <w:p w14:paraId="13483690" w14:textId="77777777" w:rsidR="0056057E" w:rsidRDefault="0056057E"/>
    <w:p w14:paraId="5461F154" w14:textId="0D757A02" w:rsidR="0056057E" w:rsidRDefault="00A96B16">
      <w:pPr>
        <w:spacing w:line="560" w:lineRule="exact"/>
        <w:jc w:val="center"/>
        <w:rPr>
          <w:lang w:eastAsia="zh-CN"/>
        </w:rPr>
      </w:pPr>
      <w:r>
        <w:rPr>
          <w:rFonts w:ascii="仿宋_GB2312" w:eastAsia="仿宋_GB2312" w:hAnsi="仿宋_GB2312" w:hint="eastAsia"/>
          <w:sz w:val="32"/>
          <w:lang w:eastAsia="zh-CN"/>
        </w:rPr>
        <w:t>第1</w:t>
      </w:r>
      <w:r>
        <w:rPr>
          <w:rFonts w:ascii="仿宋_GB2312" w:eastAsia="仿宋_GB2312" w:hAnsi="仿宋_GB2312"/>
          <w:sz w:val="32"/>
          <w:lang w:eastAsia="zh-CN"/>
        </w:rPr>
        <w:t>8</w:t>
      </w:r>
      <w:r>
        <w:rPr>
          <w:rFonts w:ascii="仿宋_GB2312" w:eastAsia="仿宋_GB2312" w:hAnsi="仿宋_GB2312" w:hint="eastAsia"/>
          <w:sz w:val="32"/>
          <w:lang w:eastAsia="zh-CN"/>
        </w:rPr>
        <w:t>题</w:t>
      </w:r>
      <w:r>
        <w:rPr>
          <w:rFonts w:ascii="仿宋_GB2312" w:eastAsia="仿宋_GB2312" w:hAnsi="仿宋_GB2312"/>
          <w:sz w:val="32"/>
          <w:lang w:eastAsia="zh-CN"/>
        </w:rPr>
        <w:t>【单选题】您本人日常加班情况如何？(单选)</w:t>
      </w:r>
    </w:p>
    <w:tbl>
      <w:tblPr>
        <w:tblStyle w:val="af4"/>
        <w:tblW w:w="0" w:type="auto"/>
        <w:jc w:val="center"/>
        <w:tblLook w:val="04A0" w:firstRow="1" w:lastRow="0" w:firstColumn="1" w:lastColumn="0" w:noHBand="0" w:noVBand="1"/>
      </w:tblPr>
      <w:tblGrid>
        <w:gridCol w:w="2880"/>
        <w:gridCol w:w="2880"/>
        <w:gridCol w:w="2880"/>
      </w:tblGrid>
      <w:tr w:rsidR="0056057E" w14:paraId="72B6BD6F" w14:textId="77777777">
        <w:trPr>
          <w:trHeight w:val="360"/>
          <w:jc w:val="center"/>
        </w:trPr>
        <w:tc>
          <w:tcPr>
            <w:tcW w:w="2880" w:type="dxa"/>
          </w:tcPr>
          <w:p w14:paraId="4C73F42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1769CDA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5102C7C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1A9AF555" w14:textId="77777777">
        <w:trPr>
          <w:trHeight w:val="360"/>
          <w:jc w:val="center"/>
        </w:trPr>
        <w:tc>
          <w:tcPr>
            <w:tcW w:w="2880" w:type="dxa"/>
          </w:tcPr>
          <w:p w14:paraId="678E489A"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基本能保证正常上下班，偶尔加班</w:t>
            </w:r>
          </w:p>
        </w:tc>
        <w:tc>
          <w:tcPr>
            <w:tcW w:w="2880" w:type="dxa"/>
          </w:tcPr>
          <w:p w14:paraId="588430C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311</w:t>
            </w:r>
          </w:p>
        </w:tc>
        <w:tc>
          <w:tcPr>
            <w:tcW w:w="2880" w:type="dxa"/>
          </w:tcPr>
          <w:p w14:paraId="624F632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42.0%</w:t>
            </w:r>
          </w:p>
        </w:tc>
      </w:tr>
      <w:tr w:rsidR="0056057E" w14:paraId="3507B07B" w14:textId="77777777">
        <w:trPr>
          <w:trHeight w:val="360"/>
          <w:jc w:val="center"/>
        </w:trPr>
        <w:tc>
          <w:tcPr>
            <w:tcW w:w="2880" w:type="dxa"/>
          </w:tcPr>
          <w:p w14:paraId="45C27986"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平均每周加班1-3天，每次加班1-2小时</w:t>
            </w:r>
          </w:p>
        </w:tc>
        <w:tc>
          <w:tcPr>
            <w:tcW w:w="2880" w:type="dxa"/>
          </w:tcPr>
          <w:p w14:paraId="50BCD3A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152</w:t>
            </w:r>
          </w:p>
        </w:tc>
        <w:tc>
          <w:tcPr>
            <w:tcW w:w="2880" w:type="dxa"/>
          </w:tcPr>
          <w:p w14:paraId="770FD26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20.5%</w:t>
            </w:r>
          </w:p>
        </w:tc>
      </w:tr>
      <w:tr w:rsidR="0056057E" w14:paraId="4D5796B2" w14:textId="77777777">
        <w:trPr>
          <w:trHeight w:val="360"/>
          <w:jc w:val="center"/>
        </w:trPr>
        <w:tc>
          <w:tcPr>
            <w:tcW w:w="2880" w:type="dxa"/>
          </w:tcPr>
          <w:p w14:paraId="030A2A4A"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几乎每天加班，平均每次加班1-2小时</w:t>
            </w:r>
          </w:p>
        </w:tc>
        <w:tc>
          <w:tcPr>
            <w:tcW w:w="2880" w:type="dxa"/>
          </w:tcPr>
          <w:p w14:paraId="380516E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125</w:t>
            </w:r>
          </w:p>
        </w:tc>
        <w:tc>
          <w:tcPr>
            <w:tcW w:w="2880" w:type="dxa"/>
          </w:tcPr>
          <w:p w14:paraId="364D44D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16.9%</w:t>
            </w:r>
          </w:p>
        </w:tc>
      </w:tr>
      <w:tr w:rsidR="0056057E" w14:paraId="3778194A" w14:textId="77777777">
        <w:trPr>
          <w:trHeight w:val="360"/>
          <w:jc w:val="center"/>
        </w:trPr>
        <w:tc>
          <w:tcPr>
            <w:tcW w:w="2880" w:type="dxa"/>
          </w:tcPr>
          <w:p w14:paraId="343CFE49"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平均每月加班1-3天，每次加班1-2小时</w:t>
            </w:r>
          </w:p>
        </w:tc>
        <w:tc>
          <w:tcPr>
            <w:tcW w:w="2880" w:type="dxa"/>
          </w:tcPr>
          <w:p w14:paraId="22F4054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110</w:t>
            </w:r>
          </w:p>
        </w:tc>
        <w:tc>
          <w:tcPr>
            <w:tcW w:w="2880" w:type="dxa"/>
          </w:tcPr>
          <w:p w14:paraId="067AFE3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14.9%</w:t>
            </w:r>
          </w:p>
        </w:tc>
      </w:tr>
      <w:tr w:rsidR="0056057E" w14:paraId="0AC04A60" w14:textId="77777777">
        <w:trPr>
          <w:trHeight w:val="360"/>
          <w:jc w:val="center"/>
        </w:trPr>
        <w:tc>
          <w:tcPr>
            <w:tcW w:w="2880" w:type="dxa"/>
          </w:tcPr>
          <w:p w14:paraId="156F0F6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lastRenderedPageBreak/>
              <w:t>加班超出以上情况，</w:t>
            </w:r>
            <w:proofErr w:type="gramStart"/>
            <w:r>
              <w:rPr>
                <w:rFonts w:ascii="仿宋_GB2312" w:eastAsia="仿宋_GB2312" w:hAnsi="仿宋_GB2312"/>
                <w:sz w:val="28"/>
                <w:szCs w:val="28"/>
              </w:rPr>
              <w:t>平均每天加班</w:t>
            </w:r>
            <w:proofErr w:type="spellEnd"/>
            <w:r>
              <w:rPr>
                <w:rFonts w:ascii="仿宋_GB2312" w:eastAsia="仿宋_GB2312" w:hAnsi="仿宋_GB2312"/>
                <w:sz w:val="28"/>
                <w:szCs w:val="28"/>
              </w:rPr>
              <w:t>:&amp;</w:t>
            </w:r>
            <w:proofErr w:type="spellStart"/>
            <w:proofErr w:type="gramEnd"/>
            <w:r>
              <w:rPr>
                <w:rFonts w:ascii="仿宋_GB2312" w:eastAsia="仿宋_GB2312" w:hAnsi="仿宋_GB2312"/>
                <w:sz w:val="28"/>
                <w:szCs w:val="28"/>
              </w:rPr>
              <w:t>nbsp</w:t>
            </w:r>
            <w:proofErr w:type="spellEnd"/>
            <w:r>
              <w:rPr>
                <w:rFonts w:ascii="仿宋_GB2312" w:eastAsia="仿宋_GB2312" w:hAnsi="仿宋_GB2312"/>
                <w:sz w:val="28"/>
                <w:szCs w:val="28"/>
              </w:rPr>
              <w:t>;</w:t>
            </w:r>
          </w:p>
        </w:tc>
        <w:tc>
          <w:tcPr>
            <w:tcW w:w="2880" w:type="dxa"/>
          </w:tcPr>
          <w:p w14:paraId="60AE2B3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21</w:t>
            </w:r>
          </w:p>
        </w:tc>
        <w:tc>
          <w:tcPr>
            <w:tcW w:w="2880" w:type="dxa"/>
          </w:tcPr>
          <w:p w14:paraId="14BBFC0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2.8%</w:t>
            </w:r>
          </w:p>
        </w:tc>
      </w:tr>
      <w:tr w:rsidR="0056057E" w14:paraId="2F35DFAA" w14:textId="77777777">
        <w:trPr>
          <w:trHeight w:val="360"/>
          <w:jc w:val="center"/>
        </w:trPr>
        <w:tc>
          <w:tcPr>
            <w:tcW w:w="2880" w:type="dxa"/>
          </w:tcPr>
          <w:p w14:paraId="0DF1F056"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加班超出以上情况，平均每天加班:3小时</w:t>
            </w:r>
          </w:p>
        </w:tc>
        <w:tc>
          <w:tcPr>
            <w:tcW w:w="2880" w:type="dxa"/>
          </w:tcPr>
          <w:p w14:paraId="159DD43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w:t>
            </w:r>
          </w:p>
        </w:tc>
        <w:tc>
          <w:tcPr>
            <w:tcW w:w="2880" w:type="dxa"/>
          </w:tcPr>
          <w:p w14:paraId="62E2BB3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0.4%</w:t>
            </w:r>
          </w:p>
        </w:tc>
      </w:tr>
      <w:tr w:rsidR="0056057E" w14:paraId="61E00C04" w14:textId="77777777">
        <w:trPr>
          <w:trHeight w:val="360"/>
          <w:jc w:val="center"/>
        </w:trPr>
        <w:tc>
          <w:tcPr>
            <w:tcW w:w="2880" w:type="dxa"/>
          </w:tcPr>
          <w:p w14:paraId="40D241B1"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加班超出以上情况，平均每天加班:3-4小时</w:t>
            </w:r>
          </w:p>
        </w:tc>
        <w:tc>
          <w:tcPr>
            <w:tcW w:w="2880" w:type="dxa"/>
          </w:tcPr>
          <w:p w14:paraId="5D2F015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80" w:type="dxa"/>
          </w:tcPr>
          <w:p w14:paraId="6F53188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0.3%</w:t>
            </w:r>
          </w:p>
        </w:tc>
      </w:tr>
      <w:tr w:rsidR="0056057E" w14:paraId="16A1599E" w14:textId="77777777">
        <w:trPr>
          <w:trHeight w:val="360"/>
          <w:jc w:val="center"/>
        </w:trPr>
        <w:tc>
          <w:tcPr>
            <w:tcW w:w="2880" w:type="dxa"/>
          </w:tcPr>
          <w:p w14:paraId="6B39D8BB"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加班超出以上情况，平均每天加班:4</w:t>
            </w:r>
          </w:p>
        </w:tc>
        <w:tc>
          <w:tcPr>
            <w:tcW w:w="2880" w:type="dxa"/>
          </w:tcPr>
          <w:p w14:paraId="253C71A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80" w:type="dxa"/>
          </w:tcPr>
          <w:p w14:paraId="1ADFCBF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0.3%</w:t>
            </w:r>
          </w:p>
        </w:tc>
      </w:tr>
      <w:tr w:rsidR="0056057E" w14:paraId="16DD6FDF" w14:textId="77777777">
        <w:trPr>
          <w:trHeight w:val="360"/>
          <w:jc w:val="center"/>
        </w:trPr>
        <w:tc>
          <w:tcPr>
            <w:tcW w:w="2880" w:type="dxa"/>
          </w:tcPr>
          <w:p w14:paraId="46F7B86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lang w:eastAsia="zh-CN"/>
              </w:rPr>
              <w:t>加班超出以上情况，平均每天加班____小时。</w:t>
            </w:r>
            <w:r>
              <w:rPr>
                <w:rFonts w:ascii="仿宋_GB2312" w:eastAsia="仿宋_GB2312" w:hAnsi="仿宋_GB2312"/>
                <w:sz w:val="28"/>
                <w:szCs w:val="28"/>
              </w:rPr>
              <w:t>:4</w:t>
            </w:r>
          </w:p>
        </w:tc>
        <w:tc>
          <w:tcPr>
            <w:tcW w:w="2880" w:type="dxa"/>
          </w:tcPr>
          <w:p w14:paraId="286ADFA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2712CA0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6577302A" w14:textId="77777777">
        <w:trPr>
          <w:trHeight w:val="360"/>
          <w:jc w:val="center"/>
        </w:trPr>
        <w:tc>
          <w:tcPr>
            <w:tcW w:w="2880" w:type="dxa"/>
          </w:tcPr>
          <w:p w14:paraId="4819851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lang w:eastAsia="zh-CN"/>
              </w:rPr>
              <w:t>加班超出以上情况，平均每天加班____小时。</w:t>
            </w:r>
            <w:r>
              <w:rPr>
                <w:rFonts w:ascii="仿宋_GB2312" w:eastAsia="仿宋_GB2312" w:hAnsi="仿宋_GB2312"/>
                <w:sz w:val="28"/>
                <w:szCs w:val="28"/>
              </w:rPr>
              <w:t>:3</w:t>
            </w:r>
          </w:p>
        </w:tc>
        <w:tc>
          <w:tcPr>
            <w:tcW w:w="2880" w:type="dxa"/>
          </w:tcPr>
          <w:p w14:paraId="1614B83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33EB506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33970984" w14:textId="77777777">
        <w:trPr>
          <w:trHeight w:val="360"/>
          <w:jc w:val="center"/>
        </w:trPr>
        <w:tc>
          <w:tcPr>
            <w:tcW w:w="2880" w:type="dxa"/>
          </w:tcPr>
          <w:p w14:paraId="287FAB6D"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加班超出以上情况，平均每天加班____小时。:随时待命，便于接手工单，故障处理。</w:t>
            </w:r>
          </w:p>
        </w:tc>
        <w:tc>
          <w:tcPr>
            <w:tcW w:w="2880" w:type="dxa"/>
          </w:tcPr>
          <w:p w14:paraId="44E04B3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6BB255E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7FC20AF2" w14:textId="77777777">
        <w:trPr>
          <w:trHeight w:val="360"/>
          <w:jc w:val="center"/>
        </w:trPr>
        <w:tc>
          <w:tcPr>
            <w:tcW w:w="2880" w:type="dxa"/>
          </w:tcPr>
          <w:p w14:paraId="4454CB38"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加班超出以上情况，平均每天加班:工作需要</w:t>
            </w:r>
          </w:p>
        </w:tc>
        <w:tc>
          <w:tcPr>
            <w:tcW w:w="2880" w:type="dxa"/>
          </w:tcPr>
          <w:p w14:paraId="0404FB0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4E1E697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185D9740" w14:textId="77777777">
        <w:trPr>
          <w:trHeight w:val="360"/>
          <w:jc w:val="center"/>
        </w:trPr>
        <w:tc>
          <w:tcPr>
            <w:tcW w:w="2880" w:type="dxa"/>
          </w:tcPr>
          <w:p w14:paraId="522ACFA3"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加班超出以上情况，平均每天加班:4小时</w:t>
            </w:r>
          </w:p>
        </w:tc>
        <w:tc>
          <w:tcPr>
            <w:tcW w:w="2880" w:type="dxa"/>
          </w:tcPr>
          <w:p w14:paraId="4F6C857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1148291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362E6B17" w14:textId="77777777">
        <w:trPr>
          <w:trHeight w:val="360"/>
          <w:jc w:val="center"/>
        </w:trPr>
        <w:tc>
          <w:tcPr>
            <w:tcW w:w="2880" w:type="dxa"/>
          </w:tcPr>
          <w:p w14:paraId="59802CB1"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加班超出以上情况，平均每天加班:2到3小时</w:t>
            </w:r>
          </w:p>
        </w:tc>
        <w:tc>
          <w:tcPr>
            <w:tcW w:w="2880" w:type="dxa"/>
          </w:tcPr>
          <w:p w14:paraId="253F763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0EA6F5B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28C97D84" w14:textId="77777777">
        <w:trPr>
          <w:trHeight w:val="360"/>
          <w:jc w:val="center"/>
        </w:trPr>
        <w:tc>
          <w:tcPr>
            <w:tcW w:w="2880" w:type="dxa"/>
          </w:tcPr>
          <w:p w14:paraId="2DCF2EDE"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加班超出以上情况，平均每天加班:3</w:t>
            </w:r>
          </w:p>
        </w:tc>
        <w:tc>
          <w:tcPr>
            <w:tcW w:w="2880" w:type="dxa"/>
          </w:tcPr>
          <w:p w14:paraId="0045C88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1029A5C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773DED17" w14:textId="77777777">
        <w:trPr>
          <w:trHeight w:val="360"/>
          <w:jc w:val="center"/>
        </w:trPr>
        <w:tc>
          <w:tcPr>
            <w:tcW w:w="2880" w:type="dxa"/>
          </w:tcPr>
          <w:p w14:paraId="54E0F7F7"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w:t>
            </w:r>
            <w:r>
              <w:rPr>
                <w:rFonts w:ascii="仿宋_GB2312" w:eastAsia="仿宋_GB2312" w:hAnsi="仿宋_GB2312"/>
                <w:sz w:val="28"/>
                <w:szCs w:val="28"/>
                <w:lang w:eastAsia="zh-CN"/>
              </w:rPr>
              <w:lastRenderedPageBreak/>
              <w:t>平均每天加班:除开平常频率不好的日常加班，接所里值班电话，每月7天连续24小时值班。</w:t>
            </w:r>
          </w:p>
        </w:tc>
        <w:tc>
          <w:tcPr>
            <w:tcW w:w="2880" w:type="dxa"/>
          </w:tcPr>
          <w:p w14:paraId="5595A7E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lastRenderedPageBreak/>
              <w:t>1</w:t>
            </w:r>
          </w:p>
        </w:tc>
        <w:tc>
          <w:tcPr>
            <w:tcW w:w="2880" w:type="dxa"/>
          </w:tcPr>
          <w:p w14:paraId="6958303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2D23D80F" w14:textId="77777777">
        <w:trPr>
          <w:trHeight w:val="360"/>
          <w:jc w:val="center"/>
        </w:trPr>
        <w:tc>
          <w:tcPr>
            <w:tcW w:w="2880" w:type="dxa"/>
          </w:tcPr>
          <w:p w14:paraId="1DBD8005"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加班超出以上情况，平均每天加班::24小时待命工作下班了一样出去干活</w:t>
            </w:r>
          </w:p>
        </w:tc>
        <w:tc>
          <w:tcPr>
            <w:tcW w:w="2880" w:type="dxa"/>
          </w:tcPr>
          <w:p w14:paraId="09E5129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3407DFD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4AB47B22" w14:textId="77777777">
        <w:trPr>
          <w:trHeight w:val="360"/>
          <w:jc w:val="center"/>
        </w:trPr>
        <w:tc>
          <w:tcPr>
            <w:tcW w:w="2880" w:type="dxa"/>
          </w:tcPr>
          <w:p w14:paraId="532488D2"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加班超出以上情况，平均每天加班:3小时以上</w:t>
            </w:r>
          </w:p>
        </w:tc>
        <w:tc>
          <w:tcPr>
            <w:tcW w:w="2880" w:type="dxa"/>
          </w:tcPr>
          <w:p w14:paraId="3BA1C42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47EF845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51DA9A2A" w14:textId="77777777">
        <w:trPr>
          <w:trHeight w:val="360"/>
          <w:jc w:val="center"/>
        </w:trPr>
        <w:tc>
          <w:tcPr>
            <w:tcW w:w="2880" w:type="dxa"/>
          </w:tcPr>
          <w:p w14:paraId="08E4A16B"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加班超出以上情况，平均每天加班:5</w:t>
            </w:r>
          </w:p>
        </w:tc>
        <w:tc>
          <w:tcPr>
            <w:tcW w:w="2880" w:type="dxa"/>
          </w:tcPr>
          <w:p w14:paraId="4611461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1FBA870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751E8C31" w14:textId="77777777">
        <w:trPr>
          <w:trHeight w:val="360"/>
          <w:jc w:val="center"/>
        </w:trPr>
        <w:tc>
          <w:tcPr>
            <w:tcW w:w="2880" w:type="dxa"/>
          </w:tcPr>
          <w:p w14:paraId="4A5924CF"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加班超出以上情况，平均每天加班____小时。</w:t>
            </w:r>
          </w:p>
        </w:tc>
        <w:tc>
          <w:tcPr>
            <w:tcW w:w="2880" w:type="dxa"/>
          </w:tcPr>
          <w:p w14:paraId="58E5F41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08D1D67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03A13A52" w14:textId="77777777">
        <w:trPr>
          <w:trHeight w:val="360"/>
          <w:jc w:val="center"/>
        </w:trPr>
        <w:tc>
          <w:tcPr>
            <w:tcW w:w="2880" w:type="dxa"/>
          </w:tcPr>
          <w:p w14:paraId="2FF52DA3"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加班超出以上情况，平均每天加班:4个小时以上</w:t>
            </w:r>
          </w:p>
        </w:tc>
        <w:tc>
          <w:tcPr>
            <w:tcW w:w="2880" w:type="dxa"/>
          </w:tcPr>
          <w:p w14:paraId="6BE4872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3922B5B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r w:rsidR="0056057E" w14:paraId="34D08512" w14:textId="77777777">
        <w:trPr>
          <w:trHeight w:val="360"/>
          <w:jc w:val="center"/>
        </w:trPr>
        <w:tc>
          <w:tcPr>
            <w:tcW w:w="2880" w:type="dxa"/>
          </w:tcPr>
          <w:p w14:paraId="5B47084C"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加班超出以上情况，平均每天加班:三小时</w:t>
            </w:r>
          </w:p>
        </w:tc>
        <w:tc>
          <w:tcPr>
            <w:tcW w:w="2880" w:type="dxa"/>
          </w:tcPr>
          <w:p w14:paraId="4F16216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w:t>
            </w:r>
          </w:p>
        </w:tc>
        <w:tc>
          <w:tcPr>
            <w:tcW w:w="2880" w:type="dxa"/>
          </w:tcPr>
          <w:p w14:paraId="1F0C456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0.1%</w:t>
            </w:r>
          </w:p>
        </w:tc>
      </w:tr>
    </w:tbl>
    <w:p w14:paraId="3E8DE3E6" w14:textId="77777777" w:rsidR="0056057E" w:rsidRDefault="0056057E"/>
    <w:p w14:paraId="646CB8A8" w14:textId="0AD04472" w:rsidR="0056057E" w:rsidRDefault="00A96B16">
      <w:pPr>
        <w:spacing w:line="560" w:lineRule="exact"/>
        <w:jc w:val="center"/>
        <w:rPr>
          <w:lang w:eastAsia="zh-CN"/>
        </w:rPr>
      </w:pPr>
      <w:r>
        <w:rPr>
          <w:rFonts w:ascii="仿宋_GB2312" w:eastAsia="仿宋_GB2312" w:hAnsi="仿宋_GB2312" w:hint="eastAsia"/>
          <w:sz w:val="32"/>
          <w:lang w:eastAsia="zh-CN"/>
        </w:rPr>
        <w:t>第1</w:t>
      </w:r>
      <w:r>
        <w:rPr>
          <w:rFonts w:ascii="仿宋_GB2312" w:eastAsia="仿宋_GB2312" w:hAnsi="仿宋_GB2312"/>
          <w:sz w:val="32"/>
          <w:lang w:eastAsia="zh-CN"/>
        </w:rPr>
        <w:t>9</w:t>
      </w:r>
      <w:r>
        <w:rPr>
          <w:rFonts w:ascii="仿宋_GB2312" w:eastAsia="仿宋_GB2312" w:hAnsi="仿宋_GB2312" w:hint="eastAsia"/>
          <w:sz w:val="32"/>
          <w:lang w:eastAsia="zh-CN"/>
        </w:rPr>
        <w:t>题</w:t>
      </w:r>
      <w:r>
        <w:rPr>
          <w:rFonts w:ascii="仿宋_GB2312" w:eastAsia="仿宋_GB2312" w:hAnsi="仿宋_GB2312"/>
          <w:sz w:val="32"/>
          <w:lang w:eastAsia="zh-CN"/>
        </w:rPr>
        <w:t>【多选题】您因为什么工作加班最多？（限选3项）(多选)</w:t>
      </w:r>
    </w:p>
    <w:tbl>
      <w:tblPr>
        <w:tblStyle w:val="af4"/>
        <w:tblW w:w="0" w:type="auto"/>
        <w:jc w:val="center"/>
        <w:tblLook w:val="04A0" w:firstRow="1" w:lastRow="0" w:firstColumn="1" w:lastColumn="0" w:noHBand="0" w:noVBand="1"/>
      </w:tblPr>
      <w:tblGrid>
        <w:gridCol w:w="2880"/>
        <w:gridCol w:w="2880"/>
        <w:gridCol w:w="2880"/>
      </w:tblGrid>
      <w:tr w:rsidR="0056057E" w14:paraId="28F3E0AB" w14:textId="77777777">
        <w:trPr>
          <w:trHeight w:val="360"/>
          <w:jc w:val="center"/>
        </w:trPr>
        <w:tc>
          <w:tcPr>
            <w:tcW w:w="2880" w:type="dxa"/>
          </w:tcPr>
          <w:p w14:paraId="39F4F78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05C8982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7B8142FD"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4CBED2AD" w14:textId="77777777">
        <w:trPr>
          <w:trHeight w:val="360"/>
          <w:jc w:val="center"/>
        </w:trPr>
        <w:tc>
          <w:tcPr>
            <w:tcW w:w="2880" w:type="dxa"/>
          </w:tcPr>
          <w:p w14:paraId="2EFEC43B"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工单现场处置</w:t>
            </w:r>
            <w:proofErr w:type="spellEnd"/>
          </w:p>
        </w:tc>
        <w:tc>
          <w:tcPr>
            <w:tcW w:w="2880" w:type="dxa"/>
          </w:tcPr>
          <w:p w14:paraId="7EBAE98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386</w:t>
            </w:r>
          </w:p>
        </w:tc>
        <w:tc>
          <w:tcPr>
            <w:tcW w:w="2880" w:type="dxa"/>
          </w:tcPr>
          <w:p w14:paraId="639E58B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52.2%</w:t>
            </w:r>
          </w:p>
        </w:tc>
      </w:tr>
      <w:tr w:rsidR="0056057E" w14:paraId="39F9EC41" w14:textId="77777777">
        <w:trPr>
          <w:trHeight w:val="360"/>
          <w:jc w:val="center"/>
        </w:trPr>
        <w:tc>
          <w:tcPr>
            <w:tcW w:w="2880" w:type="dxa"/>
          </w:tcPr>
          <w:p w14:paraId="4FA5216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95598、12398等客户诉求处理</w:t>
            </w:r>
          </w:p>
        </w:tc>
        <w:tc>
          <w:tcPr>
            <w:tcW w:w="2880" w:type="dxa"/>
          </w:tcPr>
          <w:p w14:paraId="0CFF04C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343</w:t>
            </w:r>
          </w:p>
        </w:tc>
        <w:tc>
          <w:tcPr>
            <w:tcW w:w="2880" w:type="dxa"/>
          </w:tcPr>
          <w:p w14:paraId="2E66D4A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46.4%</w:t>
            </w:r>
          </w:p>
        </w:tc>
      </w:tr>
      <w:tr w:rsidR="0056057E" w14:paraId="3D487DB2" w14:textId="77777777">
        <w:trPr>
          <w:trHeight w:val="360"/>
          <w:jc w:val="center"/>
        </w:trPr>
        <w:tc>
          <w:tcPr>
            <w:tcW w:w="2880" w:type="dxa"/>
          </w:tcPr>
          <w:p w14:paraId="43E959A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业务工单录系统</w:t>
            </w:r>
            <w:proofErr w:type="spellEnd"/>
          </w:p>
        </w:tc>
        <w:tc>
          <w:tcPr>
            <w:tcW w:w="2880" w:type="dxa"/>
          </w:tcPr>
          <w:p w14:paraId="6A21F01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260</w:t>
            </w:r>
          </w:p>
        </w:tc>
        <w:tc>
          <w:tcPr>
            <w:tcW w:w="2880" w:type="dxa"/>
          </w:tcPr>
          <w:p w14:paraId="33040BE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35.1%</w:t>
            </w:r>
          </w:p>
        </w:tc>
      </w:tr>
    </w:tbl>
    <w:p w14:paraId="210AF008" w14:textId="77777777" w:rsidR="0056057E" w:rsidRDefault="0056057E"/>
    <w:p w14:paraId="3BA718A1" w14:textId="5A473596"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20</w:t>
      </w:r>
      <w:r>
        <w:rPr>
          <w:rFonts w:ascii="仿宋_GB2312" w:eastAsia="仿宋_GB2312" w:hAnsi="仿宋_GB2312" w:hint="eastAsia"/>
          <w:sz w:val="32"/>
          <w:lang w:eastAsia="zh-CN"/>
        </w:rPr>
        <w:t>题</w:t>
      </w:r>
      <w:r>
        <w:rPr>
          <w:rFonts w:ascii="仿宋_GB2312" w:eastAsia="仿宋_GB2312" w:hAnsi="仿宋_GB2312"/>
          <w:sz w:val="32"/>
          <w:lang w:eastAsia="zh-CN"/>
        </w:rPr>
        <w:t>【单选题】您对自己的职业发展规划是否明确？(单选)</w:t>
      </w:r>
    </w:p>
    <w:tbl>
      <w:tblPr>
        <w:tblStyle w:val="af4"/>
        <w:tblW w:w="0" w:type="auto"/>
        <w:jc w:val="center"/>
        <w:tblLook w:val="04A0" w:firstRow="1" w:lastRow="0" w:firstColumn="1" w:lastColumn="0" w:noHBand="0" w:noVBand="1"/>
      </w:tblPr>
      <w:tblGrid>
        <w:gridCol w:w="2880"/>
        <w:gridCol w:w="2880"/>
        <w:gridCol w:w="2880"/>
      </w:tblGrid>
      <w:tr w:rsidR="0056057E" w14:paraId="01D83FC8" w14:textId="77777777">
        <w:trPr>
          <w:trHeight w:val="360"/>
          <w:jc w:val="center"/>
        </w:trPr>
        <w:tc>
          <w:tcPr>
            <w:tcW w:w="2880" w:type="dxa"/>
          </w:tcPr>
          <w:p w14:paraId="1468BB6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10E9E28B"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77A4A19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4B63E7D" w14:textId="77777777">
        <w:trPr>
          <w:trHeight w:val="360"/>
          <w:jc w:val="center"/>
        </w:trPr>
        <w:tc>
          <w:tcPr>
            <w:tcW w:w="2880" w:type="dxa"/>
          </w:tcPr>
          <w:p w14:paraId="60137CF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比较明确</w:t>
            </w:r>
            <w:proofErr w:type="spellEnd"/>
          </w:p>
        </w:tc>
        <w:tc>
          <w:tcPr>
            <w:tcW w:w="2880" w:type="dxa"/>
          </w:tcPr>
          <w:p w14:paraId="66AF3C5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326</w:t>
            </w:r>
          </w:p>
        </w:tc>
        <w:tc>
          <w:tcPr>
            <w:tcW w:w="2880" w:type="dxa"/>
          </w:tcPr>
          <w:p w14:paraId="6BAA060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44.1%</w:t>
            </w:r>
          </w:p>
        </w:tc>
      </w:tr>
      <w:tr w:rsidR="0056057E" w14:paraId="1719E82D" w14:textId="77777777">
        <w:trPr>
          <w:trHeight w:val="360"/>
          <w:jc w:val="center"/>
        </w:trPr>
        <w:tc>
          <w:tcPr>
            <w:tcW w:w="2880" w:type="dxa"/>
          </w:tcPr>
          <w:p w14:paraId="0E883CA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非常明确</w:t>
            </w:r>
            <w:proofErr w:type="spellEnd"/>
          </w:p>
        </w:tc>
        <w:tc>
          <w:tcPr>
            <w:tcW w:w="2880" w:type="dxa"/>
          </w:tcPr>
          <w:p w14:paraId="1B8C3E5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305</w:t>
            </w:r>
          </w:p>
        </w:tc>
        <w:tc>
          <w:tcPr>
            <w:tcW w:w="2880" w:type="dxa"/>
          </w:tcPr>
          <w:p w14:paraId="6E3F8D3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41.2%</w:t>
            </w:r>
          </w:p>
        </w:tc>
      </w:tr>
      <w:tr w:rsidR="0056057E" w14:paraId="2F337DB8" w14:textId="77777777">
        <w:trPr>
          <w:trHeight w:val="360"/>
          <w:jc w:val="center"/>
        </w:trPr>
        <w:tc>
          <w:tcPr>
            <w:tcW w:w="2880" w:type="dxa"/>
          </w:tcPr>
          <w:p w14:paraId="57ECD4C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不明确</w:t>
            </w:r>
            <w:proofErr w:type="spellEnd"/>
          </w:p>
        </w:tc>
        <w:tc>
          <w:tcPr>
            <w:tcW w:w="2880" w:type="dxa"/>
          </w:tcPr>
          <w:p w14:paraId="33AC76C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78</w:t>
            </w:r>
          </w:p>
        </w:tc>
        <w:tc>
          <w:tcPr>
            <w:tcW w:w="2880" w:type="dxa"/>
          </w:tcPr>
          <w:p w14:paraId="7A55232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10.5%</w:t>
            </w:r>
          </w:p>
        </w:tc>
      </w:tr>
      <w:tr w:rsidR="0056057E" w14:paraId="603EB508" w14:textId="77777777">
        <w:trPr>
          <w:trHeight w:val="360"/>
          <w:jc w:val="center"/>
        </w:trPr>
        <w:tc>
          <w:tcPr>
            <w:tcW w:w="2880" w:type="dxa"/>
          </w:tcPr>
          <w:p w14:paraId="656AC5C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完全无规划</w:t>
            </w:r>
            <w:proofErr w:type="spellEnd"/>
          </w:p>
        </w:tc>
        <w:tc>
          <w:tcPr>
            <w:tcW w:w="2880" w:type="dxa"/>
          </w:tcPr>
          <w:p w14:paraId="4C3307A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31</w:t>
            </w:r>
          </w:p>
        </w:tc>
        <w:tc>
          <w:tcPr>
            <w:tcW w:w="2880" w:type="dxa"/>
          </w:tcPr>
          <w:p w14:paraId="5CB9D57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4.2%</w:t>
            </w:r>
          </w:p>
        </w:tc>
      </w:tr>
    </w:tbl>
    <w:p w14:paraId="60B3D157" w14:textId="77777777" w:rsidR="0056057E" w:rsidRDefault="0056057E"/>
    <w:p w14:paraId="6D72E3D9" w14:textId="65A49695"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21</w:t>
      </w:r>
      <w:r>
        <w:rPr>
          <w:rFonts w:ascii="仿宋_GB2312" w:eastAsia="仿宋_GB2312" w:hAnsi="仿宋_GB2312" w:hint="eastAsia"/>
          <w:sz w:val="32"/>
          <w:lang w:eastAsia="zh-CN"/>
        </w:rPr>
        <w:t>题</w:t>
      </w:r>
      <w:r>
        <w:rPr>
          <w:rFonts w:ascii="仿宋_GB2312" w:eastAsia="仿宋_GB2312" w:hAnsi="仿宋_GB2312"/>
          <w:sz w:val="32"/>
          <w:lang w:eastAsia="zh-CN"/>
        </w:rPr>
        <w:t>【单选题】您目前职业发展遇到哪些困难？(单选)</w:t>
      </w:r>
    </w:p>
    <w:tbl>
      <w:tblPr>
        <w:tblStyle w:val="af4"/>
        <w:tblW w:w="0" w:type="auto"/>
        <w:jc w:val="center"/>
        <w:tblLook w:val="04A0" w:firstRow="1" w:lastRow="0" w:firstColumn="1" w:lastColumn="0" w:noHBand="0" w:noVBand="1"/>
      </w:tblPr>
      <w:tblGrid>
        <w:gridCol w:w="2880"/>
        <w:gridCol w:w="2880"/>
        <w:gridCol w:w="2880"/>
      </w:tblGrid>
      <w:tr w:rsidR="0056057E" w14:paraId="47318819" w14:textId="77777777">
        <w:trPr>
          <w:trHeight w:val="360"/>
          <w:jc w:val="center"/>
        </w:trPr>
        <w:tc>
          <w:tcPr>
            <w:tcW w:w="2880" w:type="dxa"/>
          </w:tcPr>
          <w:p w14:paraId="6B9BF59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59298223"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2872624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52398CD1" w14:textId="77777777">
        <w:trPr>
          <w:trHeight w:val="360"/>
          <w:jc w:val="center"/>
        </w:trPr>
        <w:tc>
          <w:tcPr>
            <w:tcW w:w="2880" w:type="dxa"/>
          </w:tcPr>
          <w:p w14:paraId="523F1168"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参与重大、创新项目机会少，专业业绩积累困难</w:t>
            </w:r>
          </w:p>
        </w:tc>
        <w:tc>
          <w:tcPr>
            <w:tcW w:w="2880" w:type="dxa"/>
          </w:tcPr>
          <w:p w14:paraId="588B92F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210</w:t>
            </w:r>
          </w:p>
        </w:tc>
        <w:tc>
          <w:tcPr>
            <w:tcW w:w="2880" w:type="dxa"/>
          </w:tcPr>
          <w:p w14:paraId="7D91821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28.4%</w:t>
            </w:r>
          </w:p>
        </w:tc>
      </w:tr>
      <w:tr w:rsidR="0056057E" w14:paraId="4DDCAFD9" w14:textId="77777777">
        <w:trPr>
          <w:trHeight w:val="360"/>
          <w:jc w:val="center"/>
        </w:trPr>
        <w:tc>
          <w:tcPr>
            <w:tcW w:w="2880" w:type="dxa"/>
          </w:tcPr>
          <w:p w14:paraId="04DC188D"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参与培训多但缺少系统性，难以成为专业专才</w:t>
            </w:r>
          </w:p>
        </w:tc>
        <w:tc>
          <w:tcPr>
            <w:tcW w:w="2880" w:type="dxa"/>
          </w:tcPr>
          <w:p w14:paraId="0AA69EE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185</w:t>
            </w:r>
          </w:p>
        </w:tc>
        <w:tc>
          <w:tcPr>
            <w:tcW w:w="2880" w:type="dxa"/>
          </w:tcPr>
          <w:p w14:paraId="352B014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25.0%</w:t>
            </w:r>
          </w:p>
        </w:tc>
      </w:tr>
      <w:tr w:rsidR="0056057E" w14:paraId="1A199B43" w14:textId="77777777">
        <w:trPr>
          <w:trHeight w:val="360"/>
          <w:jc w:val="center"/>
        </w:trPr>
        <w:tc>
          <w:tcPr>
            <w:tcW w:w="2880" w:type="dxa"/>
          </w:tcPr>
          <w:p w14:paraId="2652F45F"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营销专业荣誉种类少名额少，获评概率较其他专业低</w:t>
            </w:r>
          </w:p>
        </w:tc>
        <w:tc>
          <w:tcPr>
            <w:tcW w:w="2880" w:type="dxa"/>
          </w:tcPr>
          <w:p w14:paraId="5775A08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155</w:t>
            </w:r>
          </w:p>
        </w:tc>
        <w:tc>
          <w:tcPr>
            <w:tcW w:w="2880" w:type="dxa"/>
          </w:tcPr>
          <w:p w14:paraId="569B2CF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20.9%</w:t>
            </w:r>
          </w:p>
        </w:tc>
      </w:tr>
      <w:tr w:rsidR="0056057E" w14:paraId="078665C0" w14:textId="77777777">
        <w:trPr>
          <w:trHeight w:val="360"/>
          <w:jc w:val="center"/>
        </w:trPr>
        <w:tc>
          <w:tcPr>
            <w:tcW w:w="2880" w:type="dxa"/>
          </w:tcPr>
          <w:p w14:paraId="63661967"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职业发展已到天花板，无上升空间</w:t>
            </w:r>
          </w:p>
        </w:tc>
        <w:tc>
          <w:tcPr>
            <w:tcW w:w="2880" w:type="dxa"/>
          </w:tcPr>
          <w:p w14:paraId="5EE969D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136</w:t>
            </w:r>
          </w:p>
        </w:tc>
        <w:tc>
          <w:tcPr>
            <w:tcW w:w="2880" w:type="dxa"/>
          </w:tcPr>
          <w:p w14:paraId="3B8F679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18.4%</w:t>
            </w:r>
          </w:p>
        </w:tc>
      </w:tr>
      <w:tr w:rsidR="0056057E" w14:paraId="230D34A2" w14:textId="77777777">
        <w:trPr>
          <w:trHeight w:val="360"/>
          <w:jc w:val="center"/>
        </w:trPr>
        <w:tc>
          <w:tcPr>
            <w:tcW w:w="2880" w:type="dxa"/>
          </w:tcPr>
          <w:p w14:paraId="49FA3251"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参与地市级技能竞赛机会少，参加省级及以上专业竞赛更难</w:t>
            </w:r>
          </w:p>
        </w:tc>
        <w:tc>
          <w:tcPr>
            <w:tcW w:w="2880" w:type="dxa"/>
          </w:tcPr>
          <w:p w14:paraId="1E6936C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54</w:t>
            </w:r>
          </w:p>
        </w:tc>
        <w:tc>
          <w:tcPr>
            <w:tcW w:w="2880" w:type="dxa"/>
          </w:tcPr>
          <w:p w14:paraId="4567329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7.3%</w:t>
            </w:r>
          </w:p>
        </w:tc>
      </w:tr>
    </w:tbl>
    <w:p w14:paraId="4CA8F9E7" w14:textId="77777777" w:rsidR="0056057E" w:rsidRDefault="0056057E"/>
    <w:p w14:paraId="0987DE99" w14:textId="0288866D"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22</w:t>
      </w:r>
      <w:r>
        <w:rPr>
          <w:rFonts w:ascii="仿宋_GB2312" w:eastAsia="仿宋_GB2312" w:hAnsi="仿宋_GB2312" w:hint="eastAsia"/>
          <w:sz w:val="32"/>
          <w:lang w:eastAsia="zh-CN"/>
        </w:rPr>
        <w:t>题</w:t>
      </w:r>
      <w:r>
        <w:rPr>
          <w:rFonts w:ascii="仿宋_GB2312" w:eastAsia="仿宋_GB2312" w:hAnsi="仿宋_GB2312"/>
          <w:sz w:val="32"/>
          <w:lang w:eastAsia="zh-CN"/>
        </w:rPr>
        <w:t>【多选题】您认为目前营销专业人员队伍面临哪些问题？(多选)</w:t>
      </w:r>
    </w:p>
    <w:tbl>
      <w:tblPr>
        <w:tblStyle w:val="af4"/>
        <w:tblW w:w="0" w:type="auto"/>
        <w:jc w:val="center"/>
        <w:tblLook w:val="04A0" w:firstRow="1" w:lastRow="0" w:firstColumn="1" w:lastColumn="0" w:noHBand="0" w:noVBand="1"/>
      </w:tblPr>
      <w:tblGrid>
        <w:gridCol w:w="2880"/>
        <w:gridCol w:w="2880"/>
        <w:gridCol w:w="2880"/>
      </w:tblGrid>
      <w:tr w:rsidR="0056057E" w14:paraId="5D0FA657" w14:textId="77777777">
        <w:trPr>
          <w:trHeight w:val="360"/>
          <w:jc w:val="center"/>
        </w:trPr>
        <w:tc>
          <w:tcPr>
            <w:tcW w:w="2880" w:type="dxa"/>
          </w:tcPr>
          <w:p w14:paraId="3C735897"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lastRenderedPageBreak/>
              <w:t>选项内容</w:t>
            </w:r>
            <w:proofErr w:type="spellEnd"/>
          </w:p>
        </w:tc>
        <w:tc>
          <w:tcPr>
            <w:tcW w:w="2880" w:type="dxa"/>
          </w:tcPr>
          <w:p w14:paraId="301A7DD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035B351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6D26B2A4" w14:textId="77777777">
        <w:trPr>
          <w:trHeight w:val="360"/>
          <w:jc w:val="center"/>
        </w:trPr>
        <w:tc>
          <w:tcPr>
            <w:tcW w:w="2880" w:type="dxa"/>
          </w:tcPr>
          <w:p w14:paraId="3C6D374A"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人员年龄结构偏大，老龄化、临退休人员多，新员工不足</w:t>
            </w:r>
          </w:p>
        </w:tc>
        <w:tc>
          <w:tcPr>
            <w:tcW w:w="2880" w:type="dxa"/>
          </w:tcPr>
          <w:p w14:paraId="44EEEA00"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507</w:t>
            </w:r>
          </w:p>
        </w:tc>
        <w:tc>
          <w:tcPr>
            <w:tcW w:w="2880" w:type="dxa"/>
          </w:tcPr>
          <w:p w14:paraId="1C93CCD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68.5%</w:t>
            </w:r>
          </w:p>
        </w:tc>
      </w:tr>
      <w:tr w:rsidR="0056057E" w14:paraId="49348F27" w14:textId="77777777">
        <w:trPr>
          <w:trHeight w:val="360"/>
          <w:jc w:val="center"/>
        </w:trPr>
        <w:tc>
          <w:tcPr>
            <w:tcW w:w="2880" w:type="dxa"/>
          </w:tcPr>
          <w:p w14:paraId="00A0298E"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业务增长速度过快，人员不足</w:t>
            </w:r>
          </w:p>
        </w:tc>
        <w:tc>
          <w:tcPr>
            <w:tcW w:w="2880" w:type="dxa"/>
          </w:tcPr>
          <w:p w14:paraId="1B66D65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415</w:t>
            </w:r>
          </w:p>
        </w:tc>
        <w:tc>
          <w:tcPr>
            <w:tcW w:w="2880" w:type="dxa"/>
          </w:tcPr>
          <w:p w14:paraId="5338E84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56.1%</w:t>
            </w:r>
          </w:p>
        </w:tc>
      </w:tr>
      <w:tr w:rsidR="0056057E" w14:paraId="51C9AF5B" w14:textId="77777777">
        <w:trPr>
          <w:trHeight w:val="360"/>
          <w:jc w:val="center"/>
        </w:trPr>
        <w:tc>
          <w:tcPr>
            <w:tcW w:w="2880" w:type="dxa"/>
          </w:tcPr>
          <w:p w14:paraId="00649DBE"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业务要求越来越高，整体人员能力与当前业务要求水平不相符</w:t>
            </w:r>
          </w:p>
        </w:tc>
        <w:tc>
          <w:tcPr>
            <w:tcW w:w="2880" w:type="dxa"/>
          </w:tcPr>
          <w:p w14:paraId="2F043BF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385</w:t>
            </w:r>
          </w:p>
        </w:tc>
        <w:tc>
          <w:tcPr>
            <w:tcW w:w="2880" w:type="dxa"/>
          </w:tcPr>
          <w:p w14:paraId="507C760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52.0%</w:t>
            </w:r>
          </w:p>
        </w:tc>
      </w:tr>
    </w:tbl>
    <w:p w14:paraId="41591FB5" w14:textId="77777777" w:rsidR="0056057E" w:rsidRDefault="0056057E"/>
    <w:p w14:paraId="132240F1" w14:textId="231D7818"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23</w:t>
      </w:r>
      <w:r>
        <w:rPr>
          <w:rFonts w:ascii="仿宋_GB2312" w:eastAsia="仿宋_GB2312" w:hAnsi="仿宋_GB2312" w:hint="eastAsia"/>
          <w:sz w:val="32"/>
          <w:lang w:eastAsia="zh-CN"/>
        </w:rPr>
        <w:t>题</w:t>
      </w:r>
      <w:r>
        <w:rPr>
          <w:rFonts w:ascii="仿宋_GB2312" w:eastAsia="仿宋_GB2312" w:hAnsi="仿宋_GB2312"/>
          <w:sz w:val="32"/>
          <w:lang w:eastAsia="zh-CN"/>
        </w:rPr>
        <w:t>【多选题】您认为公司需要在哪些方面加强支持？(多选)</w:t>
      </w:r>
    </w:p>
    <w:tbl>
      <w:tblPr>
        <w:tblStyle w:val="af4"/>
        <w:tblW w:w="0" w:type="auto"/>
        <w:jc w:val="center"/>
        <w:tblLook w:val="04A0" w:firstRow="1" w:lastRow="0" w:firstColumn="1" w:lastColumn="0" w:noHBand="0" w:noVBand="1"/>
      </w:tblPr>
      <w:tblGrid>
        <w:gridCol w:w="2880"/>
        <w:gridCol w:w="2880"/>
        <w:gridCol w:w="2880"/>
      </w:tblGrid>
      <w:tr w:rsidR="0056057E" w14:paraId="2519BA32" w14:textId="77777777">
        <w:trPr>
          <w:trHeight w:val="360"/>
          <w:jc w:val="center"/>
        </w:trPr>
        <w:tc>
          <w:tcPr>
            <w:tcW w:w="2880" w:type="dxa"/>
          </w:tcPr>
          <w:p w14:paraId="24221D6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4BCE55E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45C1565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5797304A" w14:textId="77777777">
        <w:trPr>
          <w:trHeight w:val="360"/>
          <w:jc w:val="center"/>
        </w:trPr>
        <w:tc>
          <w:tcPr>
            <w:tcW w:w="2880" w:type="dxa"/>
          </w:tcPr>
          <w:p w14:paraId="6708D64B"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加强员工关心关爱，减轻员工日常工作被投诉被追责的心理压力</w:t>
            </w:r>
          </w:p>
        </w:tc>
        <w:tc>
          <w:tcPr>
            <w:tcW w:w="2880" w:type="dxa"/>
          </w:tcPr>
          <w:p w14:paraId="5911FC0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546</w:t>
            </w:r>
          </w:p>
        </w:tc>
        <w:tc>
          <w:tcPr>
            <w:tcW w:w="2880" w:type="dxa"/>
          </w:tcPr>
          <w:p w14:paraId="21FF3B6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73.8%</w:t>
            </w:r>
          </w:p>
        </w:tc>
      </w:tr>
      <w:tr w:rsidR="0056057E" w14:paraId="1A4707B7" w14:textId="77777777">
        <w:trPr>
          <w:trHeight w:val="360"/>
          <w:jc w:val="center"/>
        </w:trPr>
        <w:tc>
          <w:tcPr>
            <w:tcW w:w="2880" w:type="dxa"/>
          </w:tcPr>
          <w:p w14:paraId="5E247E78"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加大为基层减负力度，减轻员工事务性工作如工单录入、表格填报等负担，降低工作加班时长</w:t>
            </w:r>
          </w:p>
        </w:tc>
        <w:tc>
          <w:tcPr>
            <w:tcW w:w="2880" w:type="dxa"/>
          </w:tcPr>
          <w:p w14:paraId="3914978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497</w:t>
            </w:r>
          </w:p>
        </w:tc>
        <w:tc>
          <w:tcPr>
            <w:tcW w:w="2880" w:type="dxa"/>
          </w:tcPr>
          <w:p w14:paraId="660649B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67.2%</w:t>
            </w:r>
          </w:p>
        </w:tc>
      </w:tr>
      <w:tr w:rsidR="0056057E" w14:paraId="31945E0E" w14:textId="77777777">
        <w:trPr>
          <w:trHeight w:val="360"/>
          <w:jc w:val="center"/>
        </w:trPr>
        <w:tc>
          <w:tcPr>
            <w:tcW w:w="2880" w:type="dxa"/>
          </w:tcPr>
          <w:p w14:paraId="31FFB23A"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加强基本技能系统化体系化培训，加大专业专才培养力度</w:t>
            </w:r>
          </w:p>
        </w:tc>
        <w:tc>
          <w:tcPr>
            <w:tcW w:w="2880" w:type="dxa"/>
          </w:tcPr>
          <w:p w14:paraId="39651E2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362</w:t>
            </w:r>
          </w:p>
        </w:tc>
        <w:tc>
          <w:tcPr>
            <w:tcW w:w="2880" w:type="dxa"/>
          </w:tcPr>
          <w:p w14:paraId="7741C7A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48.9%</w:t>
            </w:r>
          </w:p>
        </w:tc>
      </w:tr>
    </w:tbl>
    <w:p w14:paraId="23E90E96" w14:textId="77777777" w:rsidR="0056057E" w:rsidRDefault="0056057E">
      <w:pPr>
        <w:spacing w:after="0" w:line="400" w:lineRule="exact"/>
        <w:rPr>
          <w:rFonts w:ascii="仿宋_GB2312" w:eastAsia="仿宋_GB2312" w:hAnsi="仿宋_GB2312"/>
          <w:sz w:val="28"/>
          <w:szCs w:val="28"/>
        </w:rPr>
      </w:pPr>
    </w:p>
    <w:p w14:paraId="3EE15F9E" w14:textId="5CE56DB7"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24</w:t>
      </w:r>
      <w:r>
        <w:rPr>
          <w:rFonts w:ascii="仿宋_GB2312" w:eastAsia="仿宋_GB2312" w:hAnsi="仿宋_GB2312" w:hint="eastAsia"/>
          <w:sz w:val="32"/>
          <w:lang w:eastAsia="zh-CN"/>
        </w:rPr>
        <w:t>题</w:t>
      </w:r>
      <w:r>
        <w:rPr>
          <w:rFonts w:ascii="仿宋_GB2312" w:eastAsia="仿宋_GB2312" w:hAnsi="仿宋_GB2312"/>
          <w:sz w:val="32"/>
          <w:lang w:eastAsia="zh-CN"/>
        </w:rPr>
        <w:t>你所在部门（营销专业）近三年是否有出现违规违纪违法案件？(单选)</w:t>
      </w:r>
    </w:p>
    <w:tbl>
      <w:tblPr>
        <w:tblStyle w:val="af4"/>
        <w:tblW w:w="0" w:type="auto"/>
        <w:jc w:val="center"/>
        <w:tblLook w:val="04A0" w:firstRow="1" w:lastRow="0" w:firstColumn="1" w:lastColumn="0" w:noHBand="0" w:noVBand="1"/>
      </w:tblPr>
      <w:tblGrid>
        <w:gridCol w:w="2959"/>
        <w:gridCol w:w="3035"/>
        <w:gridCol w:w="2862"/>
      </w:tblGrid>
      <w:tr w:rsidR="00A96B16" w14:paraId="7414EA43" w14:textId="2E1937B0" w:rsidTr="00A96B16">
        <w:trPr>
          <w:trHeight w:val="360"/>
          <w:jc w:val="center"/>
        </w:trPr>
        <w:tc>
          <w:tcPr>
            <w:tcW w:w="2959" w:type="dxa"/>
          </w:tcPr>
          <w:p w14:paraId="671E030B"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3035" w:type="dxa"/>
          </w:tcPr>
          <w:p w14:paraId="0567A440"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62" w:type="dxa"/>
          </w:tcPr>
          <w:p w14:paraId="187A159C" w14:textId="63CEE04C"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A96B16" w14:paraId="2FCD2476" w14:textId="1E9BBDC4" w:rsidTr="00A96B16">
        <w:trPr>
          <w:trHeight w:val="360"/>
          <w:jc w:val="center"/>
        </w:trPr>
        <w:tc>
          <w:tcPr>
            <w:tcW w:w="2959" w:type="dxa"/>
          </w:tcPr>
          <w:p w14:paraId="616C0353"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lastRenderedPageBreak/>
              <w:t>B.无</w:t>
            </w:r>
            <w:proofErr w:type="spellEnd"/>
          </w:p>
        </w:tc>
        <w:tc>
          <w:tcPr>
            <w:tcW w:w="3035" w:type="dxa"/>
          </w:tcPr>
          <w:p w14:paraId="07C87214"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723</w:t>
            </w:r>
          </w:p>
        </w:tc>
        <w:tc>
          <w:tcPr>
            <w:tcW w:w="2862" w:type="dxa"/>
          </w:tcPr>
          <w:p w14:paraId="57CBD59A" w14:textId="6B787B32"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9</w:t>
            </w:r>
            <w:r>
              <w:rPr>
                <w:rFonts w:ascii="仿宋_GB2312" w:eastAsia="仿宋_GB2312" w:hAnsi="仿宋_GB2312"/>
                <w:sz w:val="28"/>
                <w:szCs w:val="28"/>
                <w:lang w:eastAsia="zh-CN"/>
              </w:rPr>
              <w:t>7.7</w:t>
            </w:r>
          </w:p>
        </w:tc>
      </w:tr>
      <w:tr w:rsidR="00A96B16" w14:paraId="6FF18032" w14:textId="41CE6723" w:rsidTr="00A96B16">
        <w:trPr>
          <w:trHeight w:val="360"/>
          <w:jc w:val="center"/>
        </w:trPr>
        <w:tc>
          <w:tcPr>
            <w:tcW w:w="2959" w:type="dxa"/>
          </w:tcPr>
          <w:p w14:paraId="6BFC895F"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A.有</w:t>
            </w:r>
            <w:proofErr w:type="spellEnd"/>
          </w:p>
        </w:tc>
        <w:tc>
          <w:tcPr>
            <w:tcW w:w="3035" w:type="dxa"/>
          </w:tcPr>
          <w:p w14:paraId="522EFECB"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17</w:t>
            </w:r>
          </w:p>
        </w:tc>
        <w:tc>
          <w:tcPr>
            <w:tcW w:w="2862" w:type="dxa"/>
          </w:tcPr>
          <w:p w14:paraId="26577CAA" w14:textId="01628DDA"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.3</w:t>
            </w:r>
          </w:p>
        </w:tc>
      </w:tr>
    </w:tbl>
    <w:p w14:paraId="1ECFDED3" w14:textId="77777777" w:rsidR="0056057E" w:rsidRDefault="0056057E"/>
    <w:p w14:paraId="27A4046B" w14:textId="10A7831E" w:rsidR="0056057E" w:rsidRDefault="00A96B16">
      <w:pPr>
        <w:spacing w:line="560" w:lineRule="exact"/>
        <w:jc w:val="center"/>
        <w:rPr>
          <w:rFonts w:eastAsia="仿宋_GB2312"/>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25</w:t>
      </w:r>
      <w:r>
        <w:rPr>
          <w:rFonts w:ascii="仿宋_GB2312" w:eastAsia="仿宋_GB2312" w:hAnsi="仿宋_GB2312" w:hint="eastAsia"/>
          <w:sz w:val="32"/>
          <w:lang w:eastAsia="zh-CN"/>
        </w:rPr>
        <w:t>题</w:t>
      </w:r>
      <w:r>
        <w:rPr>
          <w:rFonts w:ascii="仿宋_GB2312" w:eastAsia="仿宋_GB2312" w:hAnsi="仿宋_GB2312"/>
          <w:sz w:val="32"/>
          <w:lang w:eastAsia="zh-CN"/>
        </w:rPr>
        <w:t>本班组营销专业班员最高岗级：</w:t>
      </w:r>
      <w:r>
        <w:rPr>
          <w:rFonts w:ascii="仿宋_GB2312" w:eastAsia="仿宋_GB2312" w:hAnsi="仿宋_GB2312" w:hint="eastAsia"/>
          <w:sz w:val="32"/>
          <w:lang w:eastAsia="zh-CN"/>
        </w:rPr>
        <w:t>（）</w:t>
      </w:r>
    </w:p>
    <w:tbl>
      <w:tblPr>
        <w:tblStyle w:val="af4"/>
        <w:tblW w:w="0" w:type="auto"/>
        <w:jc w:val="center"/>
        <w:tblLook w:val="04A0" w:firstRow="1" w:lastRow="0" w:firstColumn="1" w:lastColumn="0" w:noHBand="0" w:noVBand="1"/>
      </w:tblPr>
      <w:tblGrid>
        <w:gridCol w:w="3019"/>
        <w:gridCol w:w="2976"/>
        <w:gridCol w:w="2861"/>
      </w:tblGrid>
      <w:tr w:rsidR="00A96B16" w14:paraId="62513D7F" w14:textId="6678A3A0" w:rsidTr="00A96B16">
        <w:trPr>
          <w:trHeight w:val="360"/>
          <w:jc w:val="center"/>
        </w:trPr>
        <w:tc>
          <w:tcPr>
            <w:tcW w:w="3019" w:type="dxa"/>
          </w:tcPr>
          <w:p w14:paraId="5A4A4673"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2976" w:type="dxa"/>
          </w:tcPr>
          <w:p w14:paraId="6E7D91DA"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61" w:type="dxa"/>
          </w:tcPr>
          <w:p w14:paraId="3D2A1E25" w14:textId="7D183AE0"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A96B16" w14:paraId="52E12CCC" w14:textId="13D3564C" w:rsidTr="00A96B16">
        <w:trPr>
          <w:trHeight w:val="360"/>
          <w:jc w:val="center"/>
        </w:trPr>
        <w:tc>
          <w:tcPr>
            <w:tcW w:w="3019" w:type="dxa"/>
          </w:tcPr>
          <w:p w14:paraId="61B12127"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10-13</w:t>
            </w:r>
          </w:p>
        </w:tc>
        <w:tc>
          <w:tcPr>
            <w:tcW w:w="2976" w:type="dxa"/>
          </w:tcPr>
          <w:p w14:paraId="6351C436"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7</w:t>
            </w:r>
          </w:p>
        </w:tc>
        <w:tc>
          <w:tcPr>
            <w:tcW w:w="2861" w:type="dxa"/>
          </w:tcPr>
          <w:p w14:paraId="2DA267D2" w14:textId="13D98B58"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0</w:t>
            </w:r>
            <w:r>
              <w:rPr>
                <w:rFonts w:ascii="仿宋_GB2312" w:eastAsia="仿宋_GB2312" w:hAnsi="仿宋_GB2312"/>
                <w:sz w:val="28"/>
                <w:szCs w:val="28"/>
                <w:lang w:eastAsia="zh-CN"/>
              </w:rPr>
              <w:t>.9</w:t>
            </w:r>
          </w:p>
        </w:tc>
      </w:tr>
      <w:tr w:rsidR="00A96B16" w14:paraId="787C12C1" w14:textId="4A759E55" w:rsidTr="00A96B16">
        <w:trPr>
          <w:trHeight w:val="360"/>
          <w:jc w:val="center"/>
        </w:trPr>
        <w:tc>
          <w:tcPr>
            <w:tcW w:w="3019" w:type="dxa"/>
          </w:tcPr>
          <w:p w14:paraId="23807E81"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14-16</w:t>
            </w:r>
          </w:p>
        </w:tc>
        <w:tc>
          <w:tcPr>
            <w:tcW w:w="2976" w:type="dxa"/>
          </w:tcPr>
          <w:p w14:paraId="1381E006"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16</w:t>
            </w:r>
          </w:p>
        </w:tc>
        <w:tc>
          <w:tcPr>
            <w:tcW w:w="2861" w:type="dxa"/>
          </w:tcPr>
          <w:p w14:paraId="1D4801D1" w14:textId="072B1E40"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.2</w:t>
            </w:r>
          </w:p>
        </w:tc>
      </w:tr>
      <w:tr w:rsidR="00A96B16" w14:paraId="01FC2FAF" w14:textId="6E7A67B8" w:rsidTr="00A96B16">
        <w:trPr>
          <w:trHeight w:val="360"/>
          <w:jc w:val="center"/>
        </w:trPr>
        <w:tc>
          <w:tcPr>
            <w:tcW w:w="3019" w:type="dxa"/>
          </w:tcPr>
          <w:p w14:paraId="4AE86861"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17-20</w:t>
            </w:r>
          </w:p>
        </w:tc>
        <w:tc>
          <w:tcPr>
            <w:tcW w:w="2976" w:type="dxa"/>
          </w:tcPr>
          <w:p w14:paraId="50F92B3A"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w:t>
            </w:r>
          </w:p>
        </w:tc>
        <w:tc>
          <w:tcPr>
            <w:tcW w:w="2861" w:type="dxa"/>
          </w:tcPr>
          <w:p w14:paraId="68E9F1E8" w14:textId="2BD8E7F1"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0</w:t>
            </w:r>
            <w:r>
              <w:rPr>
                <w:rFonts w:ascii="仿宋_GB2312" w:eastAsia="仿宋_GB2312" w:hAnsi="仿宋_GB2312"/>
                <w:sz w:val="28"/>
                <w:szCs w:val="28"/>
                <w:lang w:eastAsia="zh-CN"/>
              </w:rPr>
              <w:t>.7</w:t>
            </w:r>
          </w:p>
        </w:tc>
      </w:tr>
      <w:tr w:rsidR="00A96B16" w14:paraId="55D74BC4" w14:textId="71F2390E" w:rsidTr="00A96B16">
        <w:trPr>
          <w:trHeight w:val="360"/>
          <w:jc w:val="center"/>
        </w:trPr>
        <w:tc>
          <w:tcPr>
            <w:tcW w:w="3019" w:type="dxa"/>
          </w:tcPr>
          <w:p w14:paraId="42BDF75C"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21以上</w:t>
            </w:r>
          </w:p>
        </w:tc>
        <w:tc>
          <w:tcPr>
            <w:tcW w:w="2976" w:type="dxa"/>
          </w:tcPr>
          <w:p w14:paraId="0CC75367"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w:t>
            </w:r>
          </w:p>
        </w:tc>
        <w:tc>
          <w:tcPr>
            <w:tcW w:w="2861" w:type="dxa"/>
          </w:tcPr>
          <w:p w14:paraId="7483BDE0" w14:textId="4E187191"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0</w:t>
            </w:r>
          </w:p>
        </w:tc>
      </w:tr>
    </w:tbl>
    <w:p w14:paraId="3F8284A1" w14:textId="77777777" w:rsidR="0056057E" w:rsidRDefault="0056057E"/>
    <w:p w14:paraId="0D26F9F2" w14:textId="0DFE7C6E" w:rsidR="0056057E" w:rsidRDefault="00A96B16">
      <w:pPr>
        <w:spacing w:line="560" w:lineRule="exact"/>
        <w:jc w:val="center"/>
        <w:rPr>
          <w:rFonts w:eastAsia="仿宋_GB2312"/>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26</w:t>
      </w:r>
      <w:r>
        <w:rPr>
          <w:rFonts w:ascii="仿宋_GB2312" w:eastAsia="仿宋_GB2312" w:hAnsi="仿宋_GB2312" w:hint="eastAsia"/>
          <w:sz w:val="32"/>
          <w:lang w:eastAsia="zh-CN"/>
        </w:rPr>
        <w:t>题</w:t>
      </w:r>
      <w:r>
        <w:rPr>
          <w:rFonts w:ascii="仿宋_GB2312" w:eastAsia="仿宋_GB2312" w:hAnsi="仿宋_GB2312"/>
          <w:sz w:val="32"/>
          <w:lang w:eastAsia="zh-CN"/>
        </w:rPr>
        <w:t>营销专业班员最低岗级</w:t>
      </w:r>
      <w:r>
        <w:rPr>
          <w:rFonts w:ascii="仿宋_GB2312" w:eastAsia="仿宋_GB2312" w:hAnsi="仿宋_GB2312" w:hint="eastAsia"/>
          <w:sz w:val="32"/>
          <w:lang w:eastAsia="zh-CN"/>
        </w:rPr>
        <w:t>（）</w:t>
      </w:r>
    </w:p>
    <w:tbl>
      <w:tblPr>
        <w:tblStyle w:val="af4"/>
        <w:tblW w:w="0" w:type="auto"/>
        <w:jc w:val="center"/>
        <w:tblLook w:val="04A0" w:firstRow="1" w:lastRow="0" w:firstColumn="1" w:lastColumn="0" w:noHBand="0" w:noVBand="1"/>
      </w:tblPr>
      <w:tblGrid>
        <w:gridCol w:w="3019"/>
        <w:gridCol w:w="2976"/>
        <w:gridCol w:w="2861"/>
      </w:tblGrid>
      <w:tr w:rsidR="00A96B16" w14:paraId="609212AB" w14:textId="787EEA3B" w:rsidTr="00A96B16">
        <w:trPr>
          <w:trHeight w:val="360"/>
          <w:jc w:val="center"/>
        </w:trPr>
        <w:tc>
          <w:tcPr>
            <w:tcW w:w="3019" w:type="dxa"/>
          </w:tcPr>
          <w:p w14:paraId="2B4F6A25"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回答内容</w:t>
            </w:r>
            <w:proofErr w:type="spellEnd"/>
          </w:p>
        </w:tc>
        <w:tc>
          <w:tcPr>
            <w:tcW w:w="2976" w:type="dxa"/>
          </w:tcPr>
          <w:p w14:paraId="20A7CDE2" w14:textId="77777777"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人数</w:t>
            </w:r>
            <w:proofErr w:type="spellEnd"/>
          </w:p>
        </w:tc>
        <w:tc>
          <w:tcPr>
            <w:tcW w:w="2861" w:type="dxa"/>
          </w:tcPr>
          <w:p w14:paraId="37ECD7D7" w14:textId="39001BA8" w:rsidR="00A96B16"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A96B16" w14:paraId="5D78E663" w14:textId="14211712" w:rsidTr="00A96B16">
        <w:trPr>
          <w:trHeight w:val="360"/>
          <w:jc w:val="center"/>
        </w:trPr>
        <w:tc>
          <w:tcPr>
            <w:tcW w:w="3019" w:type="dxa"/>
          </w:tcPr>
          <w:p w14:paraId="5EE31378"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10-13</w:t>
            </w:r>
          </w:p>
        </w:tc>
        <w:tc>
          <w:tcPr>
            <w:tcW w:w="2976" w:type="dxa"/>
          </w:tcPr>
          <w:p w14:paraId="486ECB45"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21</w:t>
            </w:r>
          </w:p>
        </w:tc>
        <w:tc>
          <w:tcPr>
            <w:tcW w:w="2861" w:type="dxa"/>
          </w:tcPr>
          <w:p w14:paraId="547EB759" w14:textId="2DA6E526"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2</w:t>
            </w:r>
            <w:r>
              <w:rPr>
                <w:rFonts w:ascii="仿宋_GB2312" w:eastAsia="仿宋_GB2312" w:hAnsi="仿宋_GB2312"/>
                <w:sz w:val="28"/>
                <w:szCs w:val="28"/>
                <w:lang w:eastAsia="zh-CN"/>
              </w:rPr>
              <w:t>.8</w:t>
            </w:r>
          </w:p>
        </w:tc>
      </w:tr>
      <w:tr w:rsidR="00A96B16" w14:paraId="1E536163" w14:textId="1C4CB8CF" w:rsidTr="00A96B16">
        <w:trPr>
          <w:trHeight w:val="360"/>
          <w:jc w:val="center"/>
        </w:trPr>
        <w:tc>
          <w:tcPr>
            <w:tcW w:w="3019" w:type="dxa"/>
          </w:tcPr>
          <w:p w14:paraId="022B5962"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14-16</w:t>
            </w:r>
          </w:p>
        </w:tc>
        <w:tc>
          <w:tcPr>
            <w:tcW w:w="2976" w:type="dxa"/>
          </w:tcPr>
          <w:p w14:paraId="5410A9EA"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8</w:t>
            </w:r>
          </w:p>
        </w:tc>
        <w:tc>
          <w:tcPr>
            <w:tcW w:w="2861" w:type="dxa"/>
          </w:tcPr>
          <w:p w14:paraId="465AB11E" w14:textId="71D11925"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1</w:t>
            </w:r>
            <w:r>
              <w:rPr>
                <w:rFonts w:ascii="仿宋_GB2312" w:eastAsia="仿宋_GB2312" w:hAnsi="仿宋_GB2312"/>
                <w:sz w:val="28"/>
                <w:szCs w:val="28"/>
                <w:lang w:eastAsia="zh-CN"/>
              </w:rPr>
              <w:t>.1</w:t>
            </w:r>
          </w:p>
        </w:tc>
      </w:tr>
      <w:tr w:rsidR="00A96B16" w14:paraId="423C9EDF" w14:textId="2049B686" w:rsidTr="00A96B16">
        <w:trPr>
          <w:trHeight w:val="360"/>
          <w:jc w:val="center"/>
        </w:trPr>
        <w:tc>
          <w:tcPr>
            <w:tcW w:w="3019" w:type="dxa"/>
          </w:tcPr>
          <w:p w14:paraId="7FCBC23E"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17-20</w:t>
            </w:r>
          </w:p>
        </w:tc>
        <w:tc>
          <w:tcPr>
            <w:tcW w:w="2976" w:type="dxa"/>
          </w:tcPr>
          <w:p w14:paraId="46E7B5F7"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w:t>
            </w:r>
          </w:p>
        </w:tc>
        <w:tc>
          <w:tcPr>
            <w:tcW w:w="2861" w:type="dxa"/>
          </w:tcPr>
          <w:p w14:paraId="46EBF85D" w14:textId="60FA4A9A"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0</w:t>
            </w:r>
          </w:p>
        </w:tc>
      </w:tr>
      <w:tr w:rsidR="00A96B16" w14:paraId="14C5A544" w14:textId="65A3DEC6" w:rsidTr="00A96B16">
        <w:trPr>
          <w:trHeight w:val="360"/>
          <w:jc w:val="center"/>
        </w:trPr>
        <w:tc>
          <w:tcPr>
            <w:tcW w:w="3019" w:type="dxa"/>
          </w:tcPr>
          <w:p w14:paraId="2AA79832"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21以上</w:t>
            </w:r>
          </w:p>
        </w:tc>
        <w:tc>
          <w:tcPr>
            <w:tcW w:w="2976" w:type="dxa"/>
          </w:tcPr>
          <w:p w14:paraId="7A867F11" w14:textId="77777777" w:rsidR="00A96B16"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w:t>
            </w:r>
          </w:p>
        </w:tc>
        <w:tc>
          <w:tcPr>
            <w:tcW w:w="2861" w:type="dxa"/>
          </w:tcPr>
          <w:p w14:paraId="5AA64DB6" w14:textId="4D0E9A8C" w:rsidR="00A96B16" w:rsidRDefault="00A96B16">
            <w:pPr>
              <w:spacing w:after="0" w:line="400" w:lineRule="exact"/>
              <w:rPr>
                <w:rFonts w:ascii="仿宋_GB2312" w:eastAsia="仿宋_GB2312" w:hAnsi="仿宋_GB2312" w:hint="eastAsia"/>
                <w:sz w:val="28"/>
                <w:szCs w:val="28"/>
                <w:lang w:eastAsia="zh-CN"/>
              </w:rPr>
            </w:pPr>
            <w:r>
              <w:rPr>
                <w:rFonts w:ascii="仿宋_GB2312" w:eastAsia="仿宋_GB2312" w:hAnsi="仿宋_GB2312" w:hint="eastAsia"/>
                <w:sz w:val="28"/>
                <w:szCs w:val="28"/>
                <w:lang w:eastAsia="zh-CN"/>
              </w:rPr>
              <w:t>0</w:t>
            </w:r>
          </w:p>
        </w:tc>
      </w:tr>
    </w:tbl>
    <w:p w14:paraId="7D61DF5E" w14:textId="77777777" w:rsidR="0056057E" w:rsidRDefault="0056057E"/>
    <w:p w14:paraId="2EC305CC" w14:textId="73DDC2C4"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27</w:t>
      </w:r>
      <w:r>
        <w:rPr>
          <w:rFonts w:ascii="仿宋_GB2312" w:eastAsia="仿宋_GB2312" w:hAnsi="仿宋_GB2312" w:hint="eastAsia"/>
          <w:sz w:val="32"/>
          <w:lang w:eastAsia="zh-CN"/>
        </w:rPr>
        <w:t>题</w:t>
      </w:r>
      <w:r>
        <w:rPr>
          <w:rFonts w:ascii="仿宋_GB2312" w:eastAsia="仿宋_GB2312" w:hAnsi="仿宋_GB2312"/>
          <w:sz w:val="32"/>
          <w:lang w:eastAsia="zh-CN"/>
        </w:rPr>
        <w:t>【单选题】本班组（含班长、专助责）人员技能等级达到高级工、高级作业员双高及以上的占比情况？(单选)</w:t>
      </w:r>
    </w:p>
    <w:tbl>
      <w:tblPr>
        <w:tblStyle w:val="af4"/>
        <w:tblW w:w="0" w:type="auto"/>
        <w:jc w:val="center"/>
        <w:tblLook w:val="04A0" w:firstRow="1" w:lastRow="0" w:firstColumn="1" w:lastColumn="0" w:noHBand="0" w:noVBand="1"/>
      </w:tblPr>
      <w:tblGrid>
        <w:gridCol w:w="2880"/>
        <w:gridCol w:w="2880"/>
        <w:gridCol w:w="2880"/>
      </w:tblGrid>
      <w:tr w:rsidR="0056057E" w14:paraId="59AC4445" w14:textId="77777777">
        <w:trPr>
          <w:trHeight w:val="360"/>
          <w:jc w:val="center"/>
        </w:trPr>
        <w:tc>
          <w:tcPr>
            <w:tcW w:w="2880" w:type="dxa"/>
          </w:tcPr>
          <w:p w14:paraId="0AC2254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551CB0D1"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48B8193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69D4B6A3" w14:textId="77777777">
        <w:trPr>
          <w:trHeight w:val="360"/>
          <w:jc w:val="center"/>
        </w:trPr>
        <w:tc>
          <w:tcPr>
            <w:tcW w:w="2880" w:type="dxa"/>
          </w:tcPr>
          <w:p w14:paraId="40C3FD7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超过80%</w:t>
            </w:r>
          </w:p>
        </w:tc>
        <w:tc>
          <w:tcPr>
            <w:tcW w:w="2880" w:type="dxa"/>
          </w:tcPr>
          <w:p w14:paraId="39E03F8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15</w:t>
            </w:r>
          </w:p>
        </w:tc>
        <w:tc>
          <w:tcPr>
            <w:tcW w:w="2880" w:type="dxa"/>
          </w:tcPr>
          <w:p w14:paraId="6AF23B2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w:t>
            </w:r>
          </w:p>
        </w:tc>
      </w:tr>
      <w:tr w:rsidR="0056057E" w14:paraId="65BB1B4A" w14:textId="77777777">
        <w:trPr>
          <w:trHeight w:val="360"/>
          <w:jc w:val="center"/>
        </w:trPr>
        <w:tc>
          <w:tcPr>
            <w:tcW w:w="2880" w:type="dxa"/>
          </w:tcPr>
          <w:p w14:paraId="206F792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20%以下</w:t>
            </w:r>
          </w:p>
        </w:tc>
        <w:tc>
          <w:tcPr>
            <w:tcW w:w="2880" w:type="dxa"/>
          </w:tcPr>
          <w:p w14:paraId="6F86F91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w:t>
            </w:r>
          </w:p>
        </w:tc>
        <w:tc>
          <w:tcPr>
            <w:tcW w:w="2880" w:type="dxa"/>
          </w:tcPr>
          <w:p w14:paraId="280F159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0.8%</w:t>
            </w:r>
          </w:p>
        </w:tc>
      </w:tr>
      <w:tr w:rsidR="0056057E" w14:paraId="434CA851" w14:textId="77777777">
        <w:trPr>
          <w:trHeight w:val="360"/>
          <w:jc w:val="center"/>
        </w:trPr>
        <w:tc>
          <w:tcPr>
            <w:tcW w:w="2880" w:type="dxa"/>
          </w:tcPr>
          <w:p w14:paraId="5612C7E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61%-80%</w:t>
            </w:r>
          </w:p>
        </w:tc>
        <w:tc>
          <w:tcPr>
            <w:tcW w:w="2880" w:type="dxa"/>
          </w:tcPr>
          <w:p w14:paraId="298B3FC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6</w:t>
            </w:r>
          </w:p>
        </w:tc>
        <w:tc>
          <w:tcPr>
            <w:tcW w:w="2880" w:type="dxa"/>
          </w:tcPr>
          <w:p w14:paraId="5E1AC03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0.8%</w:t>
            </w:r>
          </w:p>
        </w:tc>
      </w:tr>
      <w:tr w:rsidR="0056057E" w14:paraId="25D37F26" w14:textId="77777777">
        <w:trPr>
          <w:trHeight w:val="360"/>
          <w:jc w:val="center"/>
        </w:trPr>
        <w:tc>
          <w:tcPr>
            <w:tcW w:w="2880" w:type="dxa"/>
          </w:tcPr>
          <w:p w14:paraId="6EE1F6F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41%-60%</w:t>
            </w:r>
          </w:p>
        </w:tc>
        <w:tc>
          <w:tcPr>
            <w:tcW w:w="2880" w:type="dxa"/>
          </w:tcPr>
          <w:p w14:paraId="6DCBCC1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w:t>
            </w:r>
          </w:p>
        </w:tc>
        <w:tc>
          <w:tcPr>
            <w:tcW w:w="2880" w:type="dxa"/>
          </w:tcPr>
          <w:p w14:paraId="3E60E23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0.4%</w:t>
            </w:r>
          </w:p>
        </w:tc>
      </w:tr>
      <w:tr w:rsidR="0056057E" w14:paraId="066FADF3" w14:textId="77777777">
        <w:trPr>
          <w:trHeight w:val="360"/>
          <w:jc w:val="center"/>
        </w:trPr>
        <w:tc>
          <w:tcPr>
            <w:tcW w:w="2880" w:type="dxa"/>
          </w:tcPr>
          <w:p w14:paraId="3DC1917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20%-40%</w:t>
            </w:r>
          </w:p>
        </w:tc>
        <w:tc>
          <w:tcPr>
            <w:tcW w:w="2880" w:type="dxa"/>
          </w:tcPr>
          <w:p w14:paraId="45F793E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w:t>
            </w:r>
          </w:p>
        </w:tc>
        <w:tc>
          <w:tcPr>
            <w:tcW w:w="2880" w:type="dxa"/>
          </w:tcPr>
          <w:p w14:paraId="45F295F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0.4%</w:t>
            </w:r>
          </w:p>
        </w:tc>
      </w:tr>
    </w:tbl>
    <w:p w14:paraId="057103DF" w14:textId="77777777" w:rsidR="0056057E" w:rsidRDefault="0056057E">
      <w:pPr>
        <w:spacing w:after="0" w:line="400" w:lineRule="exact"/>
        <w:rPr>
          <w:rFonts w:ascii="仿宋_GB2312" w:eastAsia="仿宋_GB2312" w:hAnsi="仿宋_GB2312"/>
          <w:sz w:val="28"/>
          <w:szCs w:val="28"/>
        </w:rPr>
      </w:pPr>
    </w:p>
    <w:p w14:paraId="5BAE2527" w14:textId="04DAA7EF" w:rsidR="0056057E" w:rsidRDefault="00A96B16">
      <w:pPr>
        <w:spacing w:line="560" w:lineRule="exact"/>
        <w:jc w:val="center"/>
        <w:rPr>
          <w:lang w:eastAsia="zh-CN"/>
        </w:rPr>
      </w:pPr>
      <w:r>
        <w:rPr>
          <w:rFonts w:ascii="仿宋_GB2312" w:eastAsia="仿宋_GB2312" w:hAnsi="仿宋_GB2312" w:hint="eastAsia"/>
          <w:sz w:val="32"/>
          <w:lang w:eastAsia="zh-CN"/>
        </w:rPr>
        <w:lastRenderedPageBreak/>
        <w:t>第</w:t>
      </w:r>
      <w:r>
        <w:rPr>
          <w:rFonts w:ascii="仿宋_GB2312" w:eastAsia="仿宋_GB2312" w:hAnsi="仿宋_GB2312"/>
          <w:sz w:val="32"/>
          <w:lang w:eastAsia="zh-CN"/>
        </w:rPr>
        <w:t>28</w:t>
      </w:r>
      <w:r>
        <w:rPr>
          <w:rFonts w:ascii="仿宋_GB2312" w:eastAsia="仿宋_GB2312" w:hAnsi="仿宋_GB2312" w:hint="eastAsia"/>
          <w:sz w:val="32"/>
          <w:lang w:eastAsia="zh-CN"/>
        </w:rPr>
        <w:t>题</w:t>
      </w:r>
      <w:r>
        <w:rPr>
          <w:rFonts w:ascii="仿宋_GB2312" w:eastAsia="仿宋_GB2312" w:hAnsi="仿宋_GB2312"/>
          <w:sz w:val="32"/>
          <w:lang w:eastAsia="zh-CN"/>
        </w:rPr>
        <w:t>【单选题】班组内总体分工情况，更接近于以下哪一项？(单选)</w:t>
      </w:r>
    </w:p>
    <w:tbl>
      <w:tblPr>
        <w:tblStyle w:val="af4"/>
        <w:tblW w:w="0" w:type="auto"/>
        <w:jc w:val="center"/>
        <w:tblLook w:val="04A0" w:firstRow="1" w:lastRow="0" w:firstColumn="1" w:lastColumn="0" w:noHBand="0" w:noVBand="1"/>
      </w:tblPr>
      <w:tblGrid>
        <w:gridCol w:w="2880"/>
        <w:gridCol w:w="2880"/>
        <w:gridCol w:w="2880"/>
      </w:tblGrid>
      <w:tr w:rsidR="0056057E" w14:paraId="123BDE50" w14:textId="77777777">
        <w:trPr>
          <w:trHeight w:val="360"/>
          <w:jc w:val="center"/>
        </w:trPr>
        <w:tc>
          <w:tcPr>
            <w:tcW w:w="2880" w:type="dxa"/>
          </w:tcPr>
          <w:p w14:paraId="42D42A4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6066A8D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5D68A2D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1015301D" w14:textId="77777777">
        <w:trPr>
          <w:trHeight w:val="360"/>
          <w:jc w:val="center"/>
        </w:trPr>
        <w:tc>
          <w:tcPr>
            <w:tcW w:w="2880" w:type="dxa"/>
          </w:tcPr>
          <w:p w14:paraId="1DCC4C2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分工不区分年龄</w:t>
            </w:r>
            <w:proofErr w:type="spellEnd"/>
          </w:p>
        </w:tc>
        <w:tc>
          <w:tcPr>
            <w:tcW w:w="2880" w:type="dxa"/>
          </w:tcPr>
          <w:p w14:paraId="41912FC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w:t>
            </w:r>
          </w:p>
        </w:tc>
        <w:tc>
          <w:tcPr>
            <w:tcW w:w="2880" w:type="dxa"/>
          </w:tcPr>
          <w:p w14:paraId="79E2E26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r>
      <w:tr w:rsidR="0056057E" w14:paraId="7B31489D" w14:textId="77777777">
        <w:trPr>
          <w:trHeight w:val="360"/>
          <w:jc w:val="center"/>
        </w:trPr>
        <w:tc>
          <w:tcPr>
            <w:tcW w:w="2880" w:type="dxa"/>
          </w:tcPr>
          <w:p w14:paraId="17E38B26"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老年员工只跑现场，青年员工现场、系统、内勤都干</w:t>
            </w:r>
          </w:p>
        </w:tc>
        <w:tc>
          <w:tcPr>
            <w:tcW w:w="2880" w:type="dxa"/>
          </w:tcPr>
          <w:p w14:paraId="0F5DF6A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9</w:t>
            </w:r>
          </w:p>
        </w:tc>
        <w:tc>
          <w:tcPr>
            <w:tcW w:w="2880" w:type="dxa"/>
          </w:tcPr>
          <w:p w14:paraId="22CBB02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1.2%</w:t>
            </w:r>
          </w:p>
        </w:tc>
      </w:tr>
      <w:tr w:rsidR="0056057E" w14:paraId="28032303" w14:textId="77777777">
        <w:trPr>
          <w:trHeight w:val="360"/>
          <w:jc w:val="center"/>
        </w:trPr>
        <w:tc>
          <w:tcPr>
            <w:tcW w:w="2880" w:type="dxa"/>
          </w:tcPr>
          <w:p w14:paraId="2CBBB2B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老年员工跑现场</w:t>
            </w:r>
            <w:proofErr w:type="spellEnd"/>
            <w:r>
              <w:rPr>
                <w:rFonts w:ascii="仿宋_GB2312" w:eastAsia="仿宋_GB2312" w:hAnsi="仿宋_GB2312"/>
                <w:sz w:val="28"/>
                <w:szCs w:val="28"/>
              </w:rPr>
              <w:t>。</w:t>
            </w:r>
          </w:p>
        </w:tc>
        <w:tc>
          <w:tcPr>
            <w:tcW w:w="2880" w:type="dxa"/>
          </w:tcPr>
          <w:p w14:paraId="37C2C2F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5</w:t>
            </w:r>
          </w:p>
        </w:tc>
        <w:tc>
          <w:tcPr>
            <w:tcW w:w="2880" w:type="dxa"/>
          </w:tcPr>
          <w:p w14:paraId="45BE139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0.7%</w:t>
            </w:r>
          </w:p>
        </w:tc>
      </w:tr>
      <w:tr w:rsidR="0056057E" w14:paraId="4BCF3307" w14:textId="77777777">
        <w:trPr>
          <w:trHeight w:val="360"/>
          <w:jc w:val="center"/>
        </w:trPr>
        <w:tc>
          <w:tcPr>
            <w:tcW w:w="2880" w:type="dxa"/>
          </w:tcPr>
          <w:p w14:paraId="1B62EDAD"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青年员工负责系统操作，偶尔出现场</w:t>
            </w:r>
          </w:p>
        </w:tc>
        <w:tc>
          <w:tcPr>
            <w:tcW w:w="2880" w:type="dxa"/>
          </w:tcPr>
          <w:p w14:paraId="3D44D98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w:t>
            </w:r>
          </w:p>
        </w:tc>
        <w:tc>
          <w:tcPr>
            <w:tcW w:w="2880" w:type="dxa"/>
          </w:tcPr>
          <w:p w14:paraId="155A7F3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0.4%</w:t>
            </w:r>
          </w:p>
        </w:tc>
      </w:tr>
      <w:tr w:rsidR="0056057E" w14:paraId="271653C5" w14:textId="77777777">
        <w:trPr>
          <w:trHeight w:val="360"/>
          <w:jc w:val="center"/>
        </w:trPr>
        <w:tc>
          <w:tcPr>
            <w:tcW w:w="2880" w:type="dxa"/>
          </w:tcPr>
          <w:p w14:paraId="66E56969"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老年员工现场、系统、内勤工作都干，青年员工只负责系统操作</w:t>
            </w:r>
          </w:p>
        </w:tc>
        <w:tc>
          <w:tcPr>
            <w:tcW w:w="2880" w:type="dxa"/>
          </w:tcPr>
          <w:p w14:paraId="0A09C12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w:t>
            </w:r>
          </w:p>
        </w:tc>
        <w:tc>
          <w:tcPr>
            <w:tcW w:w="2880" w:type="dxa"/>
          </w:tcPr>
          <w:p w14:paraId="3342DC9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0.3%</w:t>
            </w:r>
          </w:p>
        </w:tc>
      </w:tr>
    </w:tbl>
    <w:p w14:paraId="1E987327" w14:textId="77777777" w:rsidR="0056057E" w:rsidRDefault="0056057E">
      <w:pPr>
        <w:spacing w:after="0" w:line="400" w:lineRule="exact"/>
        <w:rPr>
          <w:rFonts w:ascii="仿宋_GB2312" w:eastAsia="仿宋_GB2312" w:hAnsi="仿宋_GB2312"/>
          <w:sz w:val="28"/>
          <w:szCs w:val="28"/>
        </w:rPr>
      </w:pPr>
    </w:p>
    <w:p w14:paraId="598656B0" w14:textId="113F6FAF"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29</w:t>
      </w:r>
      <w:r>
        <w:rPr>
          <w:rFonts w:ascii="仿宋_GB2312" w:eastAsia="仿宋_GB2312" w:hAnsi="仿宋_GB2312" w:hint="eastAsia"/>
          <w:sz w:val="32"/>
          <w:lang w:eastAsia="zh-CN"/>
        </w:rPr>
        <w:t>题</w:t>
      </w:r>
      <w:r>
        <w:rPr>
          <w:rFonts w:ascii="仿宋_GB2312" w:eastAsia="仿宋_GB2312" w:hAnsi="仿宋_GB2312"/>
          <w:sz w:val="32"/>
          <w:lang w:eastAsia="zh-CN"/>
        </w:rPr>
        <w:t>【多选题】假如员工不愿来营销部门或营销班组，最可能的前三大原因是哪些？（最多可选三项）(多选)</w:t>
      </w:r>
    </w:p>
    <w:tbl>
      <w:tblPr>
        <w:tblStyle w:val="af4"/>
        <w:tblW w:w="0" w:type="auto"/>
        <w:jc w:val="center"/>
        <w:tblLook w:val="04A0" w:firstRow="1" w:lastRow="0" w:firstColumn="1" w:lastColumn="0" w:noHBand="0" w:noVBand="1"/>
      </w:tblPr>
      <w:tblGrid>
        <w:gridCol w:w="2880"/>
        <w:gridCol w:w="2880"/>
        <w:gridCol w:w="2880"/>
      </w:tblGrid>
      <w:tr w:rsidR="0056057E" w14:paraId="474B987B" w14:textId="77777777">
        <w:trPr>
          <w:trHeight w:val="360"/>
          <w:jc w:val="center"/>
        </w:trPr>
        <w:tc>
          <w:tcPr>
            <w:tcW w:w="2880" w:type="dxa"/>
          </w:tcPr>
          <w:p w14:paraId="11B88EA2"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7044978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1275ABC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8771E03" w14:textId="77777777">
        <w:trPr>
          <w:trHeight w:val="360"/>
          <w:jc w:val="center"/>
        </w:trPr>
        <w:tc>
          <w:tcPr>
            <w:tcW w:w="2880" w:type="dxa"/>
          </w:tcPr>
          <w:p w14:paraId="3A258073"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薪酬岗级低，绩效倾斜系数比生产班组低</w:t>
            </w:r>
          </w:p>
        </w:tc>
        <w:tc>
          <w:tcPr>
            <w:tcW w:w="2880" w:type="dxa"/>
          </w:tcPr>
          <w:p w14:paraId="4BBD867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c>
          <w:tcPr>
            <w:tcW w:w="2880" w:type="dxa"/>
          </w:tcPr>
          <w:p w14:paraId="40DCFA3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2.6%</w:t>
            </w:r>
          </w:p>
        </w:tc>
      </w:tr>
      <w:tr w:rsidR="0056057E" w14:paraId="7C2A3941" w14:textId="77777777">
        <w:trPr>
          <w:trHeight w:val="360"/>
          <w:jc w:val="center"/>
        </w:trPr>
        <w:tc>
          <w:tcPr>
            <w:tcW w:w="2880" w:type="dxa"/>
          </w:tcPr>
          <w:p w14:paraId="0CC74EBB"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业务繁杂工单量大、考核环节多时限短</w:t>
            </w:r>
          </w:p>
        </w:tc>
        <w:tc>
          <w:tcPr>
            <w:tcW w:w="2880" w:type="dxa"/>
          </w:tcPr>
          <w:p w14:paraId="5524164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c>
          <w:tcPr>
            <w:tcW w:w="2880" w:type="dxa"/>
          </w:tcPr>
          <w:p w14:paraId="647874E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2.6%</w:t>
            </w:r>
          </w:p>
        </w:tc>
      </w:tr>
      <w:tr w:rsidR="0056057E" w14:paraId="31E2C795" w14:textId="77777777">
        <w:trPr>
          <w:trHeight w:val="360"/>
          <w:jc w:val="center"/>
        </w:trPr>
        <w:tc>
          <w:tcPr>
            <w:tcW w:w="2880" w:type="dxa"/>
          </w:tcPr>
          <w:p w14:paraId="7AE3634D"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每天面对客户多、要求高，面临客户投诉风险大</w:t>
            </w:r>
          </w:p>
        </w:tc>
        <w:tc>
          <w:tcPr>
            <w:tcW w:w="2880" w:type="dxa"/>
          </w:tcPr>
          <w:p w14:paraId="0065885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w:t>
            </w:r>
          </w:p>
        </w:tc>
        <w:tc>
          <w:tcPr>
            <w:tcW w:w="2880" w:type="dxa"/>
          </w:tcPr>
          <w:p w14:paraId="522D60A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2.4%</w:t>
            </w:r>
          </w:p>
        </w:tc>
      </w:tr>
    </w:tbl>
    <w:p w14:paraId="640F7538" w14:textId="77777777" w:rsidR="0056057E" w:rsidRDefault="0056057E"/>
    <w:p w14:paraId="4010DA3B" w14:textId="3F9F4B68"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30</w:t>
      </w:r>
      <w:r>
        <w:rPr>
          <w:rFonts w:ascii="仿宋_GB2312" w:eastAsia="仿宋_GB2312" w:hAnsi="仿宋_GB2312" w:hint="eastAsia"/>
          <w:sz w:val="32"/>
          <w:lang w:eastAsia="zh-CN"/>
        </w:rPr>
        <w:t>题</w:t>
      </w:r>
      <w:r>
        <w:rPr>
          <w:rFonts w:ascii="仿宋_GB2312" w:eastAsia="仿宋_GB2312" w:hAnsi="仿宋_GB2312"/>
          <w:sz w:val="32"/>
          <w:lang w:eastAsia="zh-CN"/>
        </w:rPr>
        <w:t>【多选题】您认为目前业务管理上存在以下哪些问题？（最多可选三项）(多选)</w:t>
      </w:r>
    </w:p>
    <w:tbl>
      <w:tblPr>
        <w:tblStyle w:val="af4"/>
        <w:tblW w:w="0" w:type="auto"/>
        <w:jc w:val="center"/>
        <w:tblLook w:val="04A0" w:firstRow="1" w:lastRow="0" w:firstColumn="1" w:lastColumn="0" w:noHBand="0" w:noVBand="1"/>
      </w:tblPr>
      <w:tblGrid>
        <w:gridCol w:w="2880"/>
        <w:gridCol w:w="2880"/>
        <w:gridCol w:w="2880"/>
      </w:tblGrid>
      <w:tr w:rsidR="0056057E" w14:paraId="691C0146" w14:textId="77777777">
        <w:trPr>
          <w:trHeight w:val="360"/>
          <w:jc w:val="center"/>
        </w:trPr>
        <w:tc>
          <w:tcPr>
            <w:tcW w:w="2880" w:type="dxa"/>
          </w:tcPr>
          <w:p w14:paraId="6190F10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lastRenderedPageBreak/>
              <w:t>选项内容</w:t>
            </w:r>
            <w:proofErr w:type="spellEnd"/>
          </w:p>
        </w:tc>
        <w:tc>
          <w:tcPr>
            <w:tcW w:w="2880" w:type="dxa"/>
          </w:tcPr>
          <w:p w14:paraId="107CAE4F"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1A37C8B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5D3F75BD" w14:textId="77777777">
        <w:trPr>
          <w:trHeight w:val="360"/>
          <w:jc w:val="center"/>
        </w:trPr>
        <w:tc>
          <w:tcPr>
            <w:tcW w:w="2880" w:type="dxa"/>
          </w:tcPr>
          <w:p w14:paraId="7269D0BD"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业务规范流程过于强调留痕，造成很多没必要的工作</w:t>
            </w:r>
          </w:p>
        </w:tc>
        <w:tc>
          <w:tcPr>
            <w:tcW w:w="2880" w:type="dxa"/>
          </w:tcPr>
          <w:p w14:paraId="6079DB9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22</w:t>
            </w:r>
          </w:p>
        </w:tc>
        <w:tc>
          <w:tcPr>
            <w:tcW w:w="2880" w:type="dxa"/>
          </w:tcPr>
          <w:p w14:paraId="3DEA36A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3.0%</w:t>
            </w:r>
          </w:p>
        </w:tc>
      </w:tr>
      <w:tr w:rsidR="0056057E" w14:paraId="06CE76BD" w14:textId="77777777">
        <w:trPr>
          <w:trHeight w:val="360"/>
          <w:jc w:val="center"/>
        </w:trPr>
        <w:tc>
          <w:tcPr>
            <w:tcW w:w="2880" w:type="dxa"/>
          </w:tcPr>
          <w:p w14:paraId="6694C207"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业务流程设计繁琐，影响工作效率</w:t>
            </w:r>
          </w:p>
        </w:tc>
        <w:tc>
          <w:tcPr>
            <w:tcW w:w="2880" w:type="dxa"/>
          </w:tcPr>
          <w:p w14:paraId="73E475B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c>
          <w:tcPr>
            <w:tcW w:w="2880" w:type="dxa"/>
          </w:tcPr>
          <w:p w14:paraId="1E859C6B"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2.6%</w:t>
            </w:r>
          </w:p>
        </w:tc>
      </w:tr>
      <w:tr w:rsidR="0056057E" w14:paraId="4314D535" w14:textId="77777777">
        <w:trPr>
          <w:trHeight w:val="360"/>
          <w:jc w:val="center"/>
        </w:trPr>
        <w:tc>
          <w:tcPr>
            <w:tcW w:w="2880" w:type="dxa"/>
          </w:tcPr>
          <w:p w14:paraId="39ADD72D"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业务受到过度监管，整改回复工作量大</w:t>
            </w:r>
          </w:p>
        </w:tc>
        <w:tc>
          <w:tcPr>
            <w:tcW w:w="2880" w:type="dxa"/>
          </w:tcPr>
          <w:p w14:paraId="5D249AC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17</w:t>
            </w:r>
          </w:p>
        </w:tc>
        <w:tc>
          <w:tcPr>
            <w:tcW w:w="2880" w:type="dxa"/>
          </w:tcPr>
          <w:p w14:paraId="6051F44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2.3%</w:t>
            </w:r>
          </w:p>
        </w:tc>
      </w:tr>
    </w:tbl>
    <w:p w14:paraId="11441970" w14:textId="77777777" w:rsidR="0056057E" w:rsidRDefault="0056057E">
      <w:pPr>
        <w:spacing w:after="0" w:line="400" w:lineRule="exact"/>
        <w:rPr>
          <w:rFonts w:ascii="仿宋_GB2312" w:eastAsia="仿宋_GB2312" w:hAnsi="仿宋_GB2312"/>
          <w:sz w:val="28"/>
          <w:szCs w:val="28"/>
        </w:rPr>
      </w:pPr>
    </w:p>
    <w:p w14:paraId="7C90A697" w14:textId="5AE35094"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31</w:t>
      </w:r>
      <w:r>
        <w:rPr>
          <w:rFonts w:ascii="仿宋_GB2312" w:eastAsia="仿宋_GB2312" w:hAnsi="仿宋_GB2312" w:hint="eastAsia"/>
          <w:sz w:val="32"/>
          <w:lang w:eastAsia="zh-CN"/>
        </w:rPr>
        <w:t>题</w:t>
      </w:r>
      <w:r>
        <w:rPr>
          <w:rFonts w:ascii="仿宋_GB2312" w:eastAsia="仿宋_GB2312" w:hAnsi="仿宋_GB2312"/>
          <w:sz w:val="32"/>
          <w:lang w:eastAsia="zh-CN"/>
        </w:rPr>
        <w:t>【多选题】您认为制约综合班组各专业间高效协同推进班组务的主要因素有哪些？（最多可选三项）(多选)</w:t>
      </w:r>
    </w:p>
    <w:tbl>
      <w:tblPr>
        <w:tblStyle w:val="af4"/>
        <w:tblW w:w="0" w:type="auto"/>
        <w:jc w:val="center"/>
        <w:tblLook w:val="04A0" w:firstRow="1" w:lastRow="0" w:firstColumn="1" w:lastColumn="0" w:noHBand="0" w:noVBand="1"/>
      </w:tblPr>
      <w:tblGrid>
        <w:gridCol w:w="2880"/>
        <w:gridCol w:w="2880"/>
        <w:gridCol w:w="2880"/>
      </w:tblGrid>
      <w:tr w:rsidR="0056057E" w14:paraId="0EB35386" w14:textId="77777777">
        <w:trPr>
          <w:trHeight w:val="360"/>
          <w:jc w:val="center"/>
        </w:trPr>
        <w:tc>
          <w:tcPr>
            <w:tcW w:w="2880" w:type="dxa"/>
          </w:tcPr>
          <w:p w14:paraId="5453E4F1"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3182D59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03487B6A"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43453673" w14:textId="77777777">
        <w:trPr>
          <w:trHeight w:val="360"/>
          <w:jc w:val="center"/>
        </w:trPr>
        <w:tc>
          <w:tcPr>
            <w:tcW w:w="2880" w:type="dxa"/>
          </w:tcPr>
          <w:p w14:paraId="1097F023"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班组综合能力较强的员工较少，处理复杂问题的能力不足</w:t>
            </w:r>
          </w:p>
        </w:tc>
        <w:tc>
          <w:tcPr>
            <w:tcW w:w="2880" w:type="dxa"/>
          </w:tcPr>
          <w:p w14:paraId="2FE4188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c>
          <w:tcPr>
            <w:tcW w:w="2880" w:type="dxa"/>
          </w:tcPr>
          <w:p w14:paraId="5C8DB42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2.6%</w:t>
            </w:r>
          </w:p>
        </w:tc>
      </w:tr>
      <w:tr w:rsidR="0056057E" w14:paraId="7EE25B1A" w14:textId="77777777">
        <w:trPr>
          <w:trHeight w:val="360"/>
          <w:jc w:val="center"/>
        </w:trPr>
        <w:tc>
          <w:tcPr>
            <w:tcW w:w="2880" w:type="dxa"/>
          </w:tcPr>
          <w:p w14:paraId="5146C466"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工作分工与岗位职责匹配度不高，员工之间存在推诿情况，工作推进难度大</w:t>
            </w:r>
          </w:p>
        </w:tc>
        <w:tc>
          <w:tcPr>
            <w:tcW w:w="2880" w:type="dxa"/>
          </w:tcPr>
          <w:p w14:paraId="22E9691A"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17</w:t>
            </w:r>
          </w:p>
        </w:tc>
        <w:tc>
          <w:tcPr>
            <w:tcW w:w="2880" w:type="dxa"/>
          </w:tcPr>
          <w:p w14:paraId="6F71E16F"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2.3%</w:t>
            </w:r>
          </w:p>
        </w:tc>
      </w:tr>
      <w:tr w:rsidR="0056057E" w14:paraId="0F286409" w14:textId="77777777">
        <w:trPr>
          <w:trHeight w:val="360"/>
          <w:jc w:val="center"/>
        </w:trPr>
        <w:tc>
          <w:tcPr>
            <w:tcW w:w="2880" w:type="dxa"/>
          </w:tcPr>
          <w:p w14:paraId="4CCDF758"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员工的职业发展路径不清晰，缺乏综合能力培训和发展机会，影响整体团队能力的提升</w:t>
            </w:r>
          </w:p>
        </w:tc>
        <w:tc>
          <w:tcPr>
            <w:tcW w:w="2880" w:type="dxa"/>
          </w:tcPr>
          <w:p w14:paraId="1496D16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w:t>
            </w:r>
          </w:p>
        </w:tc>
        <w:tc>
          <w:tcPr>
            <w:tcW w:w="2880" w:type="dxa"/>
          </w:tcPr>
          <w:p w14:paraId="78EBF52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r>
    </w:tbl>
    <w:p w14:paraId="1B926DC9" w14:textId="77777777" w:rsidR="0056057E" w:rsidRDefault="0056057E"/>
    <w:p w14:paraId="5B8A7A8E" w14:textId="20541CEB"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32</w:t>
      </w:r>
      <w:r>
        <w:rPr>
          <w:rFonts w:ascii="仿宋_GB2312" w:eastAsia="仿宋_GB2312" w:hAnsi="仿宋_GB2312" w:hint="eastAsia"/>
          <w:sz w:val="32"/>
          <w:lang w:eastAsia="zh-CN"/>
        </w:rPr>
        <w:t>题</w:t>
      </w:r>
      <w:r>
        <w:rPr>
          <w:rFonts w:ascii="仿宋_GB2312" w:eastAsia="仿宋_GB2312" w:hAnsi="仿宋_GB2312"/>
          <w:sz w:val="32"/>
          <w:lang w:eastAsia="zh-CN"/>
        </w:rPr>
        <w:t>【多选题】除正常业务开展外，以下哪些工作占用工作时间最长？（最多可选三项）(多选)</w:t>
      </w:r>
    </w:p>
    <w:tbl>
      <w:tblPr>
        <w:tblStyle w:val="af4"/>
        <w:tblW w:w="0" w:type="auto"/>
        <w:jc w:val="center"/>
        <w:tblLook w:val="04A0" w:firstRow="1" w:lastRow="0" w:firstColumn="1" w:lastColumn="0" w:noHBand="0" w:noVBand="1"/>
      </w:tblPr>
      <w:tblGrid>
        <w:gridCol w:w="2880"/>
        <w:gridCol w:w="2880"/>
        <w:gridCol w:w="2880"/>
      </w:tblGrid>
      <w:tr w:rsidR="0056057E" w14:paraId="593F438C" w14:textId="77777777">
        <w:trPr>
          <w:trHeight w:val="360"/>
          <w:jc w:val="center"/>
        </w:trPr>
        <w:tc>
          <w:tcPr>
            <w:tcW w:w="2880" w:type="dxa"/>
          </w:tcPr>
          <w:p w14:paraId="6A8C7ED0"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2AE9DA9D"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687485D6"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2BE8B467" w14:textId="77777777">
        <w:trPr>
          <w:trHeight w:val="360"/>
          <w:jc w:val="center"/>
        </w:trPr>
        <w:tc>
          <w:tcPr>
            <w:tcW w:w="2880" w:type="dxa"/>
          </w:tcPr>
          <w:p w14:paraId="6B0F45C5"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客户不合理诉求报备</w:t>
            </w:r>
            <w:r>
              <w:rPr>
                <w:rFonts w:ascii="仿宋_GB2312" w:eastAsia="仿宋_GB2312" w:hAnsi="仿宋_GB2312"/>
                <w:sz w:val="28"/>
                <w:szCs w:val="28"/>
                <w:lang w:eastAsia="zh-CN"/>
              </w:rPr>
              <w:lastRenderedPageBreak/>
              <w:t>工作量大</w:t>
            </w:r>
          </w:p>
        </w:tc>
        <w:tc>
          <w:tcPr>
            <w:tcW w:w="2880" w:type="dxa"/>
          </w:tcPr>
          <w:p w14:paraId="43F496B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lastRenderedPageBreak/>
              <w:t>22</w:t>
            </w:r>
          </w:p>
        </w:tc>
        <w:tc>
          <w:tcPr>
            <w:tcW w:w="2880" w:type="dxa"/>
          </w:tcPr>
          <w:p w14:paraId="1945F585"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3.0%</w:t>
            </w:r>
          </w:p>
        </w:tc>
      </w:tr>
      <w:tr w:rsidR="0056057E" w14:paraId="6F469724" w14:textId="77777777">
        <w:trPr>
          <w:trHeight w:val="360"/>
          <w:jc w:val="center"/>
        </w:trPr>
        <w:tc>
          <w:tcPr>
            <w:tcW w:w="2880" w:type="dxa"/>
          </w:tcPr>
          <w:p w14:paraId="195D9907"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联系沟通处理各类系统异常问题</w:t>
            </w:r>
          </w:p>
        </w:tc>
        <w:tc>
          <w:tcPr>
            <w:tcW w:w="2880" w:type="dxa"/>
          </w:tcPr>
          <w:p w14:paraId="36C4719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16</w:t>
            </w:r>
          </w:p>
        </w:tc>
        <w:tc>
          <w:tcPr>
            <w:tcW w:w="2880" w:type="dxa"/>
          </w:tcPr>
          <w:p w14:paraId="2945A138"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2.2%</w:t>
            </w:r>
          </w:p>
        </w:tc>
      </w:tr>
      <w:tr w:rsidR="0056057E" w14:paraId="4DD4E17A" w14:textId="77777777">
        <w:trPr>
          <w:trHeight w:val="360"/>
          <w:jc w:val="center"/>
        </w:trPr>
        <w:tc>
          <w:tcPr>
            <w:tcW w:w="2880" w:type="dxa"/>
          </w:tcPr>
          <w:p w14:paraId="022129F5"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迎评迎检及自查问题整改工作</w:t>
            </w:r>
          </w:p>
        </w:tc>
        <w:tc>
          <w:tcPr>
            <w:tcW w:w="2880" w:type="dxa"/>
          </w:tcPr>
          <w:p w14:paraId="4D53427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13</w:t>
            </w:r>
          </w:p>
        </w:tc>
        <w:tc>
          <w:tcPr>
            <w:tcW w:w="2880" w:type="dxa"/>
          </w:tcPr>
          <w:p w14:paraId="0E28C9DD"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w:t>
            </w:r>
          </w:p>
        </w:tc>
      </w:tr>
    </w:tbl>
    <w:p w14:paraId="7ADAD604" w14:textId="77777777" w:rsidR="0056057E" w:rsidRDefault="0056057E"/>
    <w:p w14:paraId="38514958" w14:textId="1E1E36DB"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33</w:t>
      </w:r>
      <w:r>
        <w:rPr>
          <w:rFonts w:ascii="仿宋_GB2312" w:eastAsia="仿宋_GB2312" w:hAnsi="仿宋_GB2312" w:hint="eastAsia"/>
          <w:sz w:val="32"/>
          <w:lang w:eastAsia="zh-CN"/>
        </w:rPr>
        <w:t>题</w:t>
      </w:r>
      <w:r>
        <w:rPr>
          <w:rFonts w:ascii="仿宋_GB2312" w:eastAsia="仿宋_GB2312" w:hAnsi="仿宋_GB2312"/>
          <w:sz w:val="32"/>
          <w:lang w:eastAsia="zh-CN"/>
        </w:rPr>
        <w:t>【多选题】您认为制约员工业务或技能提升的主要原因有哪些？（最多可选三项）(多选)</w:t>
      </w:r>
    </w:p>
    <w:tbl>
      <w:tblPr>
        <w:tblStyle w:val="af4"/>
        <w:tblW w:w="0" w:type="auto"/>
        <w:jc w:val="center"/>
        <w:tblLook w:val="04A0" w:firstRow="1" w:lastRow="0" w:firstColumn="1" w:lastColumn="0" w:noHBand="0" w:noVBand="1"/>
      </w:tblPr>
      <w:tblGrid>
        <w:gridCol w:w="2880"/>
        <w:gridCol w:w="2880"/>
        <w:gridCol w:w="2880"/>
      </w:tblGrid>
      <w:tr w:rsidR="0056057E" w14:paraId="6C00C760" w14:textId="77777777">
        <w:trPr>
          <w:trHeight w:val="360"/>
          <w:jc w:val="center"/>
        </w:trPr>
        <w:tc>
          <w:tcPr>
            <w:tcW w:w="2880" w:type="dxa"/>
          </w:tcPr>
          <w:p w14:paraId="2177926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033866AB"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25C75B28"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70551398" w14:textId="77777777">
        <w:trPr>
          <w:trHeight w:val="360"/>
          <w:jc w:val="center"/>
        </w:trPr>
        <w:tc>
          <w:tcPr>
            <w:tcW w:w="2880" w:type="dxa"/>
          </w:tcPr>
          <w:p w14:paraId="74EDA768"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缺乏系统性培训规划，培训内容针对性、实操性不强。</w:t>
            </w:r>
          </w:p>
        </w:tc>
        <w:tc>
          <w:tcPr>
            <w:tcW w:w="2880" w:type="dxa"/>
          </w:tcPr>
          <w:p w14:paraId="5C3C3299"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25</w:t>
            </w:r>
          </w:p>
        </w:tc>
        <w:tc>
          <w:tcPr>
            <w:tcW w:w="2880" w:type="dxa"/>
          </w:tcPr>
          <w:p w14:paraId="0C6DEE2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3.4%</w:t>
            </w:r>
          </w:p>
        </w:tc>
      </w:tr>
      <w:tr w:rsidR="0056057E" w14:paraId="1C8AB000" w14:textId="77777777">
        <w:trPr>
          <w:trHeight w:val="360"/>
          <w:jc w:val="center"/>
        </w:trPr>
        <w:tc>
          <w:tcPr>
            <w:tcW w:w="2880" w:type="dxa"/>
          </w:tcPr>
          <w:p w14:paraId="0ADDA37C"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培训针对性不足</w:t>
            </w:r>
            <w:proofErr w:type="spellEnd"/>
          </w:p>
        </w:tc>
        <w:tc>
          <w:tcPr>
            <w:tcW w:w="2880" w:type="dxa"/>
          </w:tcPr>
          <w:p w14:paraId="73D589DC"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14</w:t>
            </w:r>
          </w:p>
        </w:tc>
        <w:tc>
          <w:tcPr>
            <w:tcW w:w="2880" w:type="dxa"/>
          </w:tcPr>
          <w:p w14:paraId="6216B781"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1.9%</w:t>
            </w:r>
          </w:p>
        </w:tc>
      </w:tr>
      <w:tr w:rsidR="0056057E" w14:paraId="5516F1A5" w14:textId="77777777">
        <w:trPr>
          <w:trHeight w:val="360"/>
          <w:jc w:val="center"/>
        </w:trPr>
        <w:tc>
          <w:tcPr>
            <w:tcW w:w="2880" w:type="dxa"/>
          </w:tcPr>
          <w:p w14:paraId="0F8EA53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缺少激励机制</w:t>
            </w:r>
            <w:proofErr w:type="spellEnd"/>
          </w:p>
        </w:tc>
        <w:tc>
          <w:tcPr>
            <w:tcW w:w="2880" w:type="dxa"/>
          </w:tcPr>
          <w:p w14:paraId="6E646E04"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12</w:t>
            </w:r>
          </w:p>
        </w:tc>
        <w:tc>
          <w:tcPr>
            <w:tcW w:w="2880" w:type="dxa"/>
          </w:tcPr>
          <w:p w14:paraId="1DDD7D27"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1.6%</w:t>
            </w:r>
          </w:p>
        </w:tc>
      </w:tr>
    </w:tbl>
    <w:p w14:paraId="6C4134C9" w14:textId="77777777" w:rsidR="0056057E" w:rsidRDefault="0056057E"/>
    <w:p w14:paraId="1C92E7CD" w14:textId="7066CFC4" w:rsidR="0056057E" w:rsidRDefault="00A96B16">
      <w:pPr>
        <w:spacing w:line="560" w:lineRule="exact"/>
        <w:jc w:val="center"/>
        <w:rPr>
          <w:lang w:eastAsia="zh-CN"/>
        </w:rPr>
      </w:pPr>
      <w:r>
        <w:rPr>
          <w:rFonts w:ascii="仿宋_GB2312" w:eastAsia="仿宋_GB2312" w:hAnsi="仿宋_GB2312" w:hint="eastAsia"/>
          <w:sz w:val="32"/>
          <w:lang w:eastAsia="zh-CN"/>
        </w:rPr>
        <w:t>第</w:t>
      </w:r>
      <w:r>
        <w:rPr>
          <w:rFonts w:ascii="仿宋_GB2312" w:eastAsia="仿宋_GB2312" w:hAnsi="仿宋_GB2312"/>
          <w:sz w:val="32"/>
          <w:lang w:eastAsia="zh-CN"/>
        </w:rPr>
        <w:t>34</w:t>
      </w:r>
      <w:r>
        <w:rPr>
          <w:rFonts w:ascii="仿宋_GB2312" w:eastAsia="仿宋_GB2312" w:hAnsi="仿宋_GB2312" w:hint="eastAsia"/>
          <w:sz w:val="32"/>
          <w:lang w:eastAsia="zh-CN"/>
        </w:rPr>
        <w:t>题</w:t>
      </w:r>
      <w:r>
        <w:rPr>
          <w:rFonts w:ascii="仿宋_GB2312" w:eastAsia="仿宋_GB2312" w:hAnsi="仿宋_GB2312"/>
          <w:sz w:val="32"/>
          <w:lang w:eastAsia="zh-CN"/>
        </w:rPr>
        <w:t>【多选题】班组最需要哪些方面的专业技能培训？（最多可选三项）(多选)</w:t>
      </w:r>
    </w:p>
    <w:tbl>
      <w:tblPr>
        <w:tblStyle w:val="af4"/>
        <w:tblW w:w="0" w:type="auto"/>
        <w:jc w:val="center"/>
        <w:tblLook w:val="04A0" w:firstRow="1" w:lastRow="0" w:firstColumn="1" w:lastColumn="0" w:noHBand="0" w:noVBand="1"/>
      </w:tblPr>
      <w:tblGrid>
        <w:gridCol w:w="2880"/>
        <w:gridCol w:w="2880"/>
        <w:gridCol w:w="2880"/>
      </w:tblGrid>
      <w:tr w:rsidR="0056057E" w14:paraId="7F9E4661" w14:textId="77777777">
        <w:trPr>
          <w:trHeight w:val="360"/>
          <w:jc w:val="center"/>
        </w:trPr>
        <w:tc>
          <w:tcPr>
            <w:tcW w:w="2880" w:type="dxa"/>
          </w:tcPr>
          <w:p w14:paraId="4AD362C9"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选项内容</w:t>
            </w:r>
            <w:proofErr w:type="spellEnd"/>
          </w:p>
        </w:tc>
        <w:tc>
          <w:tcPr>
            <w:tcW w:w="2880" w:type="dxa"/>
          </w:tcPr>
          <w:p w14:paraId="2A81A58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选择人数</w:t>
            </w:r>
            <w:proofErr w:type="spellEnd"/>
          </w:p>
        </w:tc>
        <w:tc>
          <w:tcPr>
            <w:tcW w:w="2880" w:type="dxa"/>
          </w:tcPr>
          <w:p w14:paraId="4AB79364"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占比</w:t>
            </w:r>
            <w:proofErr w:type="spellEnd"/>
            <w:r>
              <w:rPr>
                <w:rFonts w:ascii="仿宋_GB2312" w:eastAsia="仿宋_GB2312" w:hAnsi="仿宋_GB2312"/>
                <w:sz w:val="28"/>
                <w:szCs w:val="28"/>
              </w:rPr>
              <w:t>（%）</w:t>
            </w:r>
          </w:p>
        </w:tc>
      </w:tr>
      <w:tr w:rsidR="0056057E" w14:paraId="5B914FF3" w14:textId="77777777">
        <w:trPr>
          <w:trHeight w:val="360"/>
          <w:jc w:val="center"/>
        </w:trPr>
        <w:tc>
          <w:tcPr>
            <w:tcW w:w="2880" w:type="dxa"/>
          </w:tcPr>
          <w:p w14:paraId="75FEFC62"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客户沟通与协调能力培训</w:t>
            </w:r>
          </w:p>
        </w:tc>
        <w:tc>
          <w:tcPr>
            <w:tcW w:w="2880" w:type="dxa"/>
          </w:tcPr>
          <w:p w14:paraId="5225334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18</w:t>
            </w:r>
          </w:p>
        </w:tc>
        <w:tc>
          <w:tcPr>
            <w:tcW w:w="2880" w:type="dxa"/>
          </w:tcPr>
          <w:p w14:paraId="782C6E5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2.4%</w:t>
            </w:r>
          </w:p>
        </w:tc>
      </w:tr>
      <w:tr w:rsidR="0056057E" w14:paraId="2541B07B" w14:textId="77777777">
        <w:trPr>
          <w:trHeight w:val="360"/>
          <w:jc w:val="center"/>
        </w:trPr>
        <w:tc>
          <w:tcPr>
            <w:tcW w:w="2880" w:type="dxa"/>
          </w:tcPr>
          <w:p w14:paraId="70B50965" w14:textId="77777777" w:rsidR="0056057E" w:rsidRDefault="00A96B16">
            <w:pPr>
              <w:spacing w:after="0" w:line="400" w:lineRule="exact"/>
              <w:rPr>
                <w:rFonts w:ascii="仿宋_GB2312" w:eastAsia="仿宋_GB2312" w:hAnsi="仿宋_GB2312"/>
                <w:sz w:val="28"/>
                <w:szCs w:val="28"/>
              </w:rPr>
            </w:pPr>
            <w:proofErr w:type="spellStart"/>
            <w:r>
              <w:rPr>
                <w:rFonts w:ascii="仿宋_GB2312" w:eastAsia="仿宋_GB2312" w:hAnsi="仿宋_GB2312"/>
                <w:sz w:val="28"/>
                <w:szCs w:val="28"/>
              </w:rPr>
              <w:t>线损异常分析与处理</w:t>
            </w:r>
            <w:proofErr w:type="spellEnd"/>
          </w:p>
        </w:tc>
        <w:tc>
          <w:tcPr>
            <w:tcW w:w="2880" w:type="dxa"/>
          </w:tcPr>
          <w:p w14:paraId="6C366C03"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15</w:t>
            </w:r>
          </w:p>
        </w:tc>
        <w:tc>
          <w:tcPr>
            <w:tcW w:w="2880" w:type="dxa"/>
          </w:tcPr>
          <w:p w14:paraId="7EDAA6E6"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2.0%</w:t>
            </w:r>
          </w:p>
        </w:tc>
      </w:tr>
      <w:tr w:rsidR="0056057E" w14:paraId="73B5337C" w14:textId="77777777">
        <w:trPr>
          <w:trHeight w:val="360"/>
          <w:jc w:val="center"/>
        </w:trPr>
        <w:tc>
          <w:tcPr>
            <w:tcW w:w="2880" w:type="dxa"/>
          </w:tcPr>
          <w:p w14:paraId="641C19F3" w14:textId="77777777" w:rsidR="0056057E" w:rsidRDefault="00A96B16">
            <w:pPr>
              <w:spacing w:after="0" w:line="400" w:lineRule="exact"/>
              <w:rPr>
                <w:rFonts w:ascii="仿宋_GB2312" w:eastAsia="仿宋_GB2312" w:hAnsi="仿宋_GB2312"/>
                <w:sz w:val="28"/>
                <w:szCs w:val="28"/>
                <w:lang w:eastAsia="zh-CN"/>
              </w:rPr>
            </w:pPr>
            <w:r>
              <w:rPr>
                <w:rFonts w:ascii="仿宋_GB2312" w:eastAsia="仿宋_GB2312" w:hAnsi="仿宋_GB2312"/>
                <w:sz w:val="28"/>
                <w:szCs w:val="28"/>
                <w:lang w:eastAsia="zh-CN"/>
              </w:rPr>
              <w:t>计量装置故障排查与装拆</w:t>
            </w:r>
          </w:p>
        </w:tc>
        <w:tc>
          <w:tcPr>
            <w:tcW w:w="2880" w:type="dxa"/>
          </w:tcPr>
          <w:p w14:paraId="251C731E"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11</w:t>
            </w:r>
          </w:p>
        </w:tc>
        <w:tc>
          <w:tcPr>
            <w:tcW w:w="2880" w:type="dxa"/>
          </w:tcPr>
          <w:p w14:paraId="4F7918B2" w14:textId="77777777" w:rsidR="0056057E" w:rsidRDefault="00A96B16">
            <w:pPr>
              <w:spacing w:after="0" w:line="400" w:lineRule="exact"/>
              <w:rPr>
                <w:rFonts w:ascii="仿宋_GB2312" w:eastAsia="仿宋_GB2312" w:hAnsi="仿宋_GB2312"/>
                <w:sz w:val="28"/>
                <w:szCs w:val="28"/>
              </w:rPr>
            </w:pPr>
            <w:r>
              <w:rPr>
                <w:rFonts w:ascii="仿宋_GB2312" w:eastAsia="仿宋_GB2312" w:hAnsi="仿宋_GB2312"/>
                <w:sz w:val="28"/>
                <w:szCs w:val="28"/>
              </w:rPr>
              <w:t>1.5%</w:t>
            </w:r>
          </w:p>
        </w:tc>
      </w:tr>
    </w:tbl>
    <w:p w14:paraId="09851F8D" w14:textId="77777777" w:rsidR="0056057E" w:rsidRDefault="0056057E">
      <w:pPr>
        <w:spacing w:after="0" w:line="400" w:lineRule="exact"/>
      </w:pPr>
    </w:p>
    <w:p w14:paraId="53180F4E" w14:textId="77777777" w:rsidR="0056057E" w:rsidRDefault="00A96B16">
      <w:pPr>
        <w:spacing w:line="560" w:lineRule="exact"/>
        <w:jc w:val="center"/>
      </w:pPr>
      <w:proofErr w:type="spellStart"/>
      <w:r>
        <w:rPr>
          <w:rFonts w:ascii="仿宋_GB2312" w:eastAsia="仿宋_GB2312" w:hAnsi="仿宋_GB2312"/>
          <w:sz w:val="32"/>
        </w:rPr>
        <w:t>数据分析总结</w:t>
      </w:r>
      <w:proofErr w:type="spellEnd"/>
    </w:p>
    <w:p w14:paraId="5D100E2F" w14:textId="77777777" w:rsidR="0056057E" w:rsidRDefault="00A96B16">
      <w:pPr>
        <w:spacing w:line="560" w:lineRule="exact"/>
        <w:ind w:firstLine="480"/>
        <w:rPr>
          <w:lang w:eastAsia="zh-CN"/>
        </w:rPr>
      </w:pPr>
      <w:r>
        <w:rPr>
          <w:rFonts w:ascii="仿宋_GB2312" w:eastAsia="仿宋_GB2312" w:hAnsi="仿宋_GB2312"/>
          <w:sz w:val="32"/>
          <w:lang w:eastAsia="zh-CN"/>
        </w:rPr>
        <w:t>本次调查共收集有效问卷740份，涵盖了海南地区供电局营销专业人员的基本情况、工作状态、职业发展等多个维度。</w:t>
      </w:r>
      <w:r>
        <w:rPr>
          <w:rFonts w:ascii="仿宋_GB2312" w:eastAsia="仿宋_GB2312" w:hAnsi="仿宋_GB2312"/>
          <w:sz w:val="32"/>
          <w:lang w:eastAsia="zh-CN"/>
        </w:rPr>
        <w:br/>
      </w:r>
      <w:r>
        <w:rPr>
          <w:rFonts w:ascii="仿宋_GB2312" w:eastAsia="仿宋_GB2312" w:hAnsi="仿宋_GB2312"/>
          <w:sz w:val="32"/>
          <w:lang w:eastAsia="zh-CN"/>
        </w:rPr>
        <w:lastRenderedPageBreak/>
        <w:br/>
        <w:t>主要发现：</w:t>
      </w:r>
      <w:r>
        <w:rPr>
          <w:rFonts w:ascii="仿宋_GB2312" w:eastAsia="仿宋_GB2312" w:hAnsi="仿宋_GB2312"/>
          <w:sz w:val="32"/>
          <w:lang w:eastAsia="zh-CN"/>
        </w:rPr>
        <w:br/>
        <w:t>1. 年龄结构：40-49岁人员占比最高（29.5%），人员年龄结构相对均衡。</w:t>
      </w:r>
      <w:r>
        <w:rPr>
          <w:rFonts w:ascii="仿宋_GB2312" w:eastAsia="仿宋_GB2312" w:hAnsi="仿宋_GB2312"/>
          <w:sz w:val="32"/>
          <w:lang w:eastAsia="zh-CN"/>
        </w:rPr>
        <w:br/>
        <w:t>2. 工作年限：20-29年工作经验的人员较多，具有丰富的实践经验。</w:t>
      </w:r>
      <w:r>
        <w:rPr>
          <w:rFonts w:ascii="仿宋_GB2312" w:eastAsia="仿宋_GB2312" w:hAnsi="仿宋_GB2312"/>
          <w:sz w:val="32"/>
          <w:lang w:eastAsia="zh-CN"/>
        </w:rPr>
        <w:br/>
        <w:t>3. 性别分布：男性员工占主导地位（71.1%），女性员工占28.9%。</w:t>
      </w:r>
      <w:r>
        <w:rPr>
          <w:rFonts w:ascii="仿宋_GB2312" w:eastAsia="仿宋_GB2312" w:hAnsi="仿宋_GB2312"/>
          <w:sz w:val="32"/>
          <w:lang w:eastAsia="zh-CN"/>
        </w:rPr>
        <w:br/>
        <w:t>4. 岗级分布：14-16岗级人员最多，占35.6%。</w:t>
      </w:r>
      <w:r>
        <w:rPr>
          <w:rFonts w:ascii="仿宋_GB2312" w:eastAsia="仿宋_GB2312" w:hAnsi="仿宋_GB2312"/>
          <w:sz w:val="32"/>
          <w:lang w:eastAsia="zh-CN"/>
        </w:rPr>
        <w:br/>
        <w:t>5. 专业分布：电气工程及其自动化专业占绝对主导地位（67.2%），其他专业相对分散。</w:t>
      </w:r>
    </w:p>
    <w:sectPr w:rsidR="0056057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689570" w14:textId="77777777" w:rsidR="00091DC6" w:rsidRDefault="00091DC6">
      <w:pPr>
        <w:spacing w:line="240" w:lineRule="auto"/>
      </w:pPr>
      <w:r>
        <w:separator/>
      </w:r>
    </w:p>
  </w:endnote>
  <w:endnote w:type="continuationSeparator" w:id="0">
    <w:p w14:paraId="2B4275E1" w14:textId="77777777" w:rsidR="00091DC6" w:rsidRDefault="00091D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方正小标宋简体">
    <w:altName w:val="微软雅黑"/>
    <w:panose1 w:val="020B0604020202020204"/>
    <w:charset w:val="00"/>
    <w:family w:val="auto"/>
    <w:pitch w:val="default"/>
  </w:font>
  <w:font w:name="仿宋_GB2312">
    <w:altName w:val="微软雅黑"/>
    <w:panose1 w:val="020B0604020202020204"/>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E44A8B" w14:textId="77777777" w:rsidR="00091DC6" w:rsidRDefault="00091DC6">
      <w:pPr>
        <w:spacing w:after="0"/>
      </w:pPr>
      <w:r>
        <w:separator/>
      </w:r>
    </w:p>
  </w:footnote>
  <w:footnote w:type="continuationSeparator" w:id="0">
    <w:p w14:paraId="385F9312" w14:textId="77777777" w:rsidR="00091DC6" w:rsidRDefault="00091D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DC6"/>
    <w:rsid w:val="0015074B"/>
    <w:rsid w:val="0029639D"/>
    <w:rsid w:val="00326F90"/>
    <w:rsid w:val="0056057E"/>
    <w:rsid w:val="00A70A29"/>
    <w:rsid w:val="00A96B16"/>
    <w:rsid w:val="00AA1D8D"/>
    <w:rsid w:val="00B47730"/>
    <w:rsid w:val="00CB0664"/>
    <w:rsid w:val="00FC693F"/>
    <w:rsid w:val="3E632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83CCDF"/>
  <w14:defaultImageDpi w14:val="300"/>
  <w15:docId w15:val="{844002B1-F301-844C-B376-593A1846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qFormat="1"/>
    <w:lsdException w:name="Medium Grid 3" w:uiPriority="69"/>
    <w:lsdException w:name="Dark List" w:uiPriority="70" w:qFormat="1"/>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uiPriority w:val="99"/>
    <w:unhideWhenUsed/>
    <w:qFormat/>
    <w:pPr>
      <w:spacing w:after="120"/>
    </w:pPr>
  </w:style>
  <w:style w:type="paragraph" w:styleId="a7">
    <w:name w:val="macro"/>
    <w:link w:val="a8"/>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qFormat/>
    <w:pPr>
      <w:numPr>
        <w:numId w:val="2"/>
      </w:numPr>
      <w:contextualSpacing/>
    </w:pPr>
  </w:style>
  <w:style w:type="paragraph" w:styleId="a9">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4"/>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4"/>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4"/>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4"/>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4"/>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4"/>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4"/>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3"/>
    <w:uiPriority w:val="22"/>
    <w:qFormat/>
    <w:rPr>
      <w:b/>
      <w:bCs/>
    </w:rPr>
  </w:style>
  <w:style w:type="character" w:styleId="afd">
    <w:name w:val="Emphasis"/>
    <w:basedOn w:val="a3"/>
    <w:uiPriority w:val="20"/>
    <w:qFormat/>
    <w:rPr>
      <w:i/>
      <w:iCs/>
    </w:rPr>
  </w:style>
  <w:style w:type="character" w:customStyle="1" w:styleId="ae">
    <w:name w:val="页眉 字符"/>
    <w:basedOn w:val="a3"/>
    <w:link w:val="ad"/>
    <w:uiPriority w:val="99"/>
  </w:style>
  <w:style w:type="character" w:customStyle="1" w:styleId="ac">
    <w:name w:val="页脚 字符"/>
    <w:basedOn w:val="a3"/>
    <w:link w:val="ab"/>
    <w:uiPriority w:val="99"/>
  </w:style>
  <w:style w:type="paragraph" w:styleId="afe">
    <w:name w:val="No Spacing"/>
    <w:uiPriority w:val="1"/>
    <w:qFormat/>
    <w:rPr>
      <w:sz w:val="22"/>
      <w:szCs w:val="22"/>
      <w:lang w:eastAsia="en-US"/>
    </w:rPr>
  </w:style>
  <w:style w:type="character" w:customStyle="1" w:styleId="10">
    <w:name w:val="标题 1 字符"/>
    <w:basedOn w:val="a3"/>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3"/>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3"/>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3"/>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3"/>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6">
    <w:name w:val="正文文本 字符"/>
    <w:basedOn w:val="a3"/>
    <w:link w:val="a2"/>
    <w:uiPriority w:val="99"/>
    <w:qFormat/>
  </w:style>
  <w:style w:type="character" w:customStyle="1" w:styleId="25">
    <w:name w:val="正文文本 2 字符"/>
    <w:basedOn w:val="a3"/>
    <w:link w:val="24"/>
    <w:uiPriority w:val="99"/>
    <w:qFormat/>
  </w:style>
  <w:style w:type="character" w:customStyle="1" w:styleId="35">
    <w:name w:val="正文文本 3 字符"/>
    <w:basedOn w:val="a3"/>
    <w:link w:val="34"/>
    <w:uiPriority w:val="99"/>
    <w:qFormat/>
    <w:rPr>
      <w:sz w:val="16"/>
      <w:szCs w:val="16"/>
    </w:rPr>
  </w:style>
  <w:style w:type="character" w:customStyle="1" w:styleId="a8">
    <w:name w:val="宏文本 字符"/>
    <w:basedOn w:val="a3"/>
    <w:link w:val="a7"/>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3"/>
    <w:link w:val="aff0"/>
    <w:uiPriority w:val="29"/>
    <w:qFormat/>
    <w:rPr>
      <w:i/>
      <w:iCs/>
      <w:color w:val="000000" w:themeColor="text1"/>
    </w:rPr>
  </w:style>
  <w:style w:type="character" w:customStyle="1" w:styleId="40">
    <w:name w:val="标题 4 字符"/>
    <w:basedOn w:val="a3"/>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3"/>
    <w:link w:val="aff2"/>
    <w:uiPriority w:val="30"/>
    <w:qFormat/>
    <w:rPr>
      <w:b/>
      <w:bCs/>
      <w:i/>
      <w:iCs/>
      <w:color w:val="4F81BD" w:themeColor="accent1"/>
    </w:rPr>
  </w:style>
  <w:style w:type="character" w:customStyle="1" w:styleId="14">
    <w:name w:val="不明显强调1"/>
    <w:basedOn w:val="a3"/>
    <w:uiPriority w:val="19"/>
    <w:qFormat/>
    <w:rPr>
      <w:i/>
      <w:iCs/>
      <w:color w:val="7F7F7F" w:themeColor="text1" w:themeTint="80"/>
    </w:rPr>
  </w:style>
  <w:style w:type="character" w:customStyle="1" w:styleId="15">
    <w:name w:val="明显强调1"/>
    <w:basedOn w:val="a3"/>
    <w:uiPriority w:val="21"/>
    <w:qFormat/>
    <w:rPr>
      <w:b/>
      <w:bCs/>
      <w:i/>
      <w:iCs/>
      <w:color w:val="4F81BD" w:themeColor="accent1"/>
    </w:rPr>
  </w:style>
  <w:style w:type="character" w:customStyle="1" w:styleId="16">
    <w:name w:val="不明显参考1"/>
    <w:basedOn w:val="a3"/>
    <w:uiPriority w:val="31"/>
    <w:qFormat/>
    <w:rPr>
      <w:smallCaps/>
      <w:color w:val="C0504D" w:themeColor="accent2"/>
      <w:u w:val="single"/>
    </w:rPr>
  </w:style>
  <w:style w:type="character" w:customStyle="1" w:styleId="17">
    <w:name w:val="明显参考1"/>
    <w:basedOn w:val="a3"/>
    <w:uiPriority w:val="32"/>
    <w:qFormat/>
    <w:rPr>
      <w:b/>
      <w:bCs/>
      <w:smallCaps/>
      <w:color w:val="C0504D" w:themeColor="accent2"/>
      <w:spacing w:val="5"/>
      <w:u w:val="single"/>
    </w:rPr>
  </w:style>
  <w:style w:type="character" w:customStyle="1" w:styleId="18">
    <w:name w:val="书籍标题1"/>
    <w:basedOn w:val="a3"/>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6448416">
      <w:bodyDiv w:val="1"/>
      <w:marLeft w:val="0"/>
      <w:marRight w:val="0"/>
      <w:marTop w:val="0"/>
      <w:marBottom w:val="0"/>
      <w:divBdr>
        <w:top w:val="none" w:sz="0" w:space="0" w:color="auto"/>
        <w:left w:val="none" w:sz="0" w:space="0" w:color="auto"/>
        <w:bottom w:val="none" w:sz="0" w:space="0" w:color="auto"/>
        <w:right w:val="none" w:sz="0" w:space="0" w:color="auto"/>
      </w:divBdr>
    </w:div>
    <w:div w:id="2040930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F71D64-E5A5-487B-B432-D77DA75C664D}"/>
</file>

<file path=customXml/itemProps3.xml><?xml version="1.0" encoding="utf-8"?>
<ds:datastoreItem xmlns:ds="http://schemas.openxmlformats.org/officeDocument/2006/customXml" ds:itemID="{36D20447-DB7D-42D1-B9BB-2E8BD4FCDF37}"/>
</file>

<file path=customXml/itemProps4.xml><?xml version="1.0" encoding="utf-8"?>
<ds:datastoreItem xmlns:ds="http://schemas.openxmlformats.org/officeDocument/2006/customXml" ds:itemID="{9CA31DD3-B2B5-4F3B-BABF-2C05A205DA5F}"/>
</file>

<file path=docProps/app.xml><?xml version="1.0" encoding="utf-8"?>
<Properties xmlns="http://schemas.openxmlformats.org/officeDocument/2006/extended-properties" xmlns:vt="http://schemas.openxmlformats.org/officeDocument/2006/docPropsVTypes">
  <Template>Normal.dotm</Template>
  <TotalTime>12</TotalTime>
  <Pages>15</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吕浩然</cp:lastModifiedBy>
  <cp:revision>2</cp:revision>
  <dcterms:created xsi:type="dcterms:W3CDTF">2013-12-23T23:15:00Z</dcterms:created>
  <dcterms:modified xsi:type="dcterms:W3CDTF">2026-02-06T04:01:00Z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{"ContentProducer":"00191310104MAC2G6EG4100000003","ContentPropagator":"00191310104MAC2G6EG4100000003","Label":"1","ProduceID":"u-340216-c2f25c88-d193-4574-9046-b5861316b2dd","PropagateID":"u-340216-c2f25c88-d193-4574-9046-b5861316b2dd","ReservedCode1":""</vt:lpwstr>
  </property>
  <property fmtid="{D5CDD505-2E9C-101B-9397-08002B2CF9AE}" pid="3" name="KSOProductBuildVer">
    <vt:lpwstr>2052-11.8.2.11542</vt:lpwstr>
  </property>
  <property fmtid="{D5CDD505-2E9C-101B-9397-08002B2CF9AE}" pid="4" name="ICV">
    <vt:lpwstr>F0F6A3CAFA4846D0A148E9EF4B78220A</vt:lpwstr>
  </property>
  <property fmtid="{D5CDD505-2E9C-101B-9397-08002B2CF9AE}" pid="5" name="ContentTypeId">
    <vt:lpwstr>0x01010028C7B6C620067247A35EF62A3E68EE62</vt:lpwstr>
  </property>
</Properties>
</file>